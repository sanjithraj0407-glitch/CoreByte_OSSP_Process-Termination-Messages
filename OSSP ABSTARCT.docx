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31D09" w14:textId="77777777" w:rsidR="0024165F" w:rsidRDefault="00000000">
      <w:pPr>
        <w:jc w:val="center"/>
        <w:rPr>
          <w:rFonts w:ascii="Times New Roman" w:hAnsi="Times New Roman" w:cs="Times New Roman"/>
          <w:b/>
          <w:sz w:val="32"/>
        </w:rPr>
      </w:pPr>
      <w:r>
        <w:rPr>
          <w:rFonts w:ascii="Times New Roman" w:hAnsi="Times New Roman" w:cs="Times New Roman"/>
          <w:noProof/>
          <w:sz w:val="20"/>
        </w:rPr>
        <w:drawing>
          <wp:inline distT="0" distB="0" distL="0" distR="0" wp14:anchorId="0D2A3B3F" wp14:editId="282F88A6">
            <wp:extent cx="6400800" cy="638810"/>
            <wp:effectExtent l="0" t="0" r="0" b="889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8" cstate="print"/>
                    <a:stretch>
                      <a:fillRect/>
                    </a:stretch>
                  </pic:blipFill>
                  <pic:spPr>
                    <a:xfrm>
                      <a:off x="0" y="0"/>
                      <a:ext cx="6400800" cy="639154"/>
                    </a:xfrm>
                    <a:prstGeom prst="rect">
                      <a:avLst/>
                    </a:prstGeom>
                  </pic:spPr>
                </pic:pic>
              </a:graphicData>
            </a:graphic>
          </wp:inline>
        </w:drawing>
      </w:r>
    </w:p>
    <w:p w14:paraId="724DBBCE" w14:textId="77777777" w:rsidR="0024165F" w:rsidRDefault="00000000">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2B2AD05D" w14:textId="77777777" w:rsidR="0024165F" w:rsidRDefault="00000000">
      <w:pPr>
        <w:jc w:val="center"/>
        <w:rPr>
          <w:rFonts w:ascii="Times New Roman" w:hAnsi="Times New Roman" w:cs="Times New Roman"/>
        </w:rPr>
      </w:pPr>
      <w:r>
        <w:rPr>
          <w:rFonts w:ascii="Times New Roman" w:hAnsi="Times New Roman" w:cs="Times New Roman"/>
          <w:b/>
          <w:sz w:val="24"/>
        </w:rPr>
        <w:t>2026–27, Term-I</w:t>
      </w:r>
    </w:p>
    <w:p w14:paraId="24884373" w14:textId="77777777" w:rsidR="0024165F" w:rsidRDefault="00000000">
      <w:pPr>
        <w:jc w:val="center"/>
        <w:rPr>
          <w:rFonts w:ascii="Times New Roman" w:hAnsi="Times New Roman" w:cs="Times New Roman"/>
        </w:rPr>
      </w:pPr>
      <w:r>
        <w:rPr>
          <w:rFonts w:ascii="Times New Roman" w:hAnsi="Times New Roman" w:cs="Times New Roman"/>
          <w:b/>
          <w:sz w:val="28"/>
        </w:rPr>
        <w:t>Project Problem Statement Submission Form</w:t>
      </w:r>
    </w:p>
    <w:p w14:paraId="1A904714" w14:textId="77777777" w:rsidR="0024165F" w:rsidRDefault="00000000">
      <w:pPr>
        <w:rPr>
          <w:rFonts w:ascii="Times New Roman" w:hAnsi="Times New Roman" w:cs="Times New Roman"/>
        </w:rPr>
      </w:pPr>
      <w:r>
        <w:rPr>
          <w:rFonts w:ascii="Times New Roman" w:hAnsi="Times New Roman" w:cs="Times New Roman"/>
          <w:b/>
          <w:sz w:val="24"/>
        </w:rPr>
        <w:t>Section / Team Details</w:t>
      </w:r>
    </w:p>
    <w:p w14:paraId="2C039BDD" w14:textId="77777777" w:rsidR="0024165F" w:rsidRDefault="00000000">
      <w:pPr>
        <w:rPr>
          <w:rFonts w:ascii="Times New Roman" w:hAnsi="Times New Roman" w:cs="Times New Roman"/>
          <w:lang w:val="en-IN"/>
        </w:rPr>
      </w:pPr>
      <w:r>
        <w:rPr>
          <w:rFonts w:ascii="Times New Roman" w:hAnsi="Times New Roman" w:cs="Times New Roman"/>
          <w:b/>
        </w:rPr>
        <w:t>Section No.:</w:t>
      </w:r>
      <w:r>
        <w:rPr>
          <w:rFonts w:ascii="Times New Roman" w:hAnsi="Times New Roman" w:cs="Times New Roman"/>
        </w:rPr>
        <w:t xml:space="preserve"> </w:t>
      </w:r>
      <w:r>
        <w:rPr>
          <w:rFonts w:ascii="Times New Roman" w:hAnsi="Times New Roman" w:cs="Times New Roman"/>
          <w:lang w:val="en-IN"/>
        </w:rPr>
        <w:t>SEC-3</w:t>
      </w:r>
    </w:p>
    <w:p w14:paraId="217F3FB5" w14:textId="77777777" w:rsidR="0024165F" w:rsidRDefault="00000000">
      <w:pPr>
        <w:rPr>
          <w:rFonts w:ascii="Times New Roman" w:hAnsi="Times New Roman" w:cs="Times New Roman"/>
          <w:lang w:val="en-IN"/>
        </w:rPr>
      </w:pPr>
      <w:r>
        <w:rPr>
          <w:rFonts w:ascii="Times New Roman" w:hAnsi="Times New Roman" w:cs="Times New Roman"/>
          <w:b/>
        </w:rPr>
        <w:t>Team No.:</w:t>
      </w:r>
      <w:r>
        <w:rPr>
          <w:rFonts w:ascii="Times New Roman" w:hAnsi="Times New Roman" w:cs="Times New Roman"/>
        </w:rPr>
        <w:t xml:space="preserve"> </w:t>
      </w:r>
      <w:r>
        <w:rPr>
          <w:rFonts w:ascii="Times New Roman" w:hAnsi="Times New Roman" w:cs="Times New Roman"/>
          <w:lang w:val="en-IN"/>
        </w:rPr>
        <w:t xml:space="preserve"> 01</w:t>
      </w:r>
    </w:p>
    <w:p w14:paraId="29BBD51A" w14:textId="77777777" w:rsidR="0024165F" w:rsidRDefault="00000000">
      <w:pPr>
        <w:rPr>
          <w:rFonts w:ascii="Times New Roman" w:hAnsi="Times New Roman" w:cs="Times New Roman"/>
        </w:rPr>
      </w:pPr>
      <w:r>
        <w:rPr>
          <w:rFonts w:ascii="Times New Roman" w:hAnsi="Times New Roman" w:cs="Times New Roman"/>
          <w:b/>
        </w:rPr>
        <w:t>Project Title:</w:t>
      </w:r>
      <w:r>
        <w:rPr>
          <w:rFonts w:ascii="Times New Roman" w:hAnsi="Times New Roman" w:cs="Times New Roman"/>
        </w:rPr>
        <w:t xml:space="preserve"> </w:t>
      </w:r>
      <w:r>
        <w:rPr>
          <w:rFonts w:ascii="Times New Roman" w:eastAsia="SimSun" w:hAnsi="Times New Roman" w:cs="Times New Roman"/>
          <w:sz w:val="24"/>
          <w:szCs w:val="24"/>
        </w:rPr>
        <w:t>Process Termination Messages</w:t>
      </w:r>
    </w:p>
    <w:p w14:paraId="25EB11D3" w14:textId="77777777" w:rsidR="0024165F" w:rsidRDefault="00000000">
      <w:pPr>
        <w:rPr>
          <w:rFonts w:ascii="Times New Roman" w:hAnsi="Times New Roman" w:cs="Times New Roman"/>
        </w:rPr>
      </w:pPr>
      <w:r>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24165F" w14:paraId="35A4AB15" w14:textId="77777777">
        <w:trPr>
          <w:jc w:val="center"/>
        </w:trPr>
        <w:tc>
          <w:tcPr>
            <w:tcW w:w="3360" w:type="dxa"/>
          </w:tcPr>
          <w:p w14:paraId="46179B27" w14:textId="77777777" w:rsidR="0024165F" w:rsidRDefault="00000000">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12A7F64C" w14:textId="77777777" w:rsidR="0024165F" w:rsidRDefault="00000000">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50A06DE4" w14:textId="77777777" w:rsidR="0024165F" w:rsidRDefault="00000000">
            <w:pPr>
              <w:spacing w:after="0" w:line="240" w:lineRule="auto"/>
              <w:rPr>
                <w:rFonts w:ascii="Times New Roman" w:hAnsi="Times New Roman" w:cs="Times New Roman"/>
              </w:rPr>
            </w:pPr>
            <w:r>
              <w:rPr>
                <w:rFonts w:ascii="Times New Roman" w:hAnsi="Times New Roman" w:cs="Times New Roman"/>
              </w:rPr>
              <w:t>Signature</w:t>
            </w:r>
          </w:p>
        </w:tc>
      </w:tr>
      <w:tr w:rsidR="0024165F" w14:paraId="5C7F6B5A" w14:textId="77777777">
        <w:trPr>
          <w:jc w:val="center"/>
        </w:trPr>
        <w:tc>
          <w:tcPr>
            <w:tcW w:w="3360" w:type="dxa"/>
          </w:tcPr>
          <w:p w14:paraId="094403A6" w14:textId="77777777" w:rsidR="0024165F" w:rsidRDefault="00000000">
            <w:pPr>
              <w:spacing w:after="0" w:line="240" w:lineRule="auto"/>
              <w:rPr>
                <w:rFonts w:ascii="Times New Roman" w:hAnsi="Times New Roman" w:cs="Times New Roman"/>
                <w:lang w:val="en-IN"/>
              </w:rPr>
            </w:pPr>
            <w:r>
              <w:rPr>
                <w:rFonts w:ascii="Times New Roman" w:hAnsi="Times New Roman" w:cs="Times New Roman"/>
                <w:lang w:val="en-IN"/>
              </w:rPr>
              <w:t>2520030143</w:t>
            </w:r>
          </w:p>
        </w:tc>
        <w:tc>
          <w:tcPr>
            <w:tcW w:w="3360" w:type="dxa"/>
          </w:tcPr>
          <w:p w14:paraId="114CA191" w14:textId="77777777" w:rsidR="0024165F" w:rsidRDefault="00000000">
            <w:pPr>
              <w:spacing w:after="0" w:line="240" w:lineRule="auto"/>
              <w:rPr>
                <w:rFonts w:ascii="Times New Roman" w:hAnsi="Times New Roman" w:cs="Times New Roman"/>
                <w:lang w:val="en-IN"/>
              </w:rPr>
            </w:pPr>
            <w:proofErr w:type="spellStart"/>
            <w:r>
              <w:rPr>
                <w:rFonts w:ascii="Times New Roman" w:hAnsi="Times New Roman" w:cs="Times New Roman"/>
                <w:lang w:val="en-IN"/>
              </w:rPr>
              <w:t>T.Sai</w:t>
            </w:r>
            <w:proofErr w:type="spellEnd"/>
            <w:r>
              <w:rPr>
                <w:rFonts w:ascii="Times New Roman" w:hAnsi="Times New Roman" w:cs="Times New Roman"/>
                <w:lang w:val="en-IN"/>
              </w:rPr>
              <w:t xml:space="preserve"> Akshaya</w:t>
            </w:r>
          </w:p>
        </w:tc>
        <w:tc>
          <w:tcPr>
            <w:tcW w:w="3360" w:type="dxa"/>
          </w:tcPr>
          <w:p w14:paraId="43DEFC3C" w14:textId="77777777" w:rsidR="0024165F" w:rsidRDefault="0024165F">
            <w:pPr>
              <w:spacing w:after="0" w:line="240" w:lineRule="auto"/>
              <w:rPr>
                <w:rFonts w:ascii="Times New Roman" w:hAnsi="Times New Roman" w:cs="Times New Roman"/>
              </w:rPr>
            </w:pPr>
          </w:p>
        </w:tc>
      </w:tr>
      <w:tr w:rsidR="0024165F" w14:paraId="1E01E2C8" w14:textId="77777777">
        <w:trPr>
          <w:jc w:val="center"/>
        </w:trPr>
        <w:tc>
          <w:tcPr>
            <w:tcW w:w="3360" w:type="dxa"/>
          </w:tcPr>
          <w:p w14:paraId="1F464892" w14:textId="77777777" w:rsidR="0024165F" w:rsidRDefault="00000000">
            <w:pPr>
              <w:spacing w:after="0" w:line="240" w:lineRule="auto"/>
              <w:rPr>
                <w:rFonts w:ascii="Times New Roman" w:hAnsi="Times New Roman" w:cs="Times New Roman"/>
                <w:lang w:val="en-IN"/>
              </w:rPr>
            </w:pPr>
            <w:r>
              <w:rPr>
                <w:rFonts w:ascii="Times New Roman" w:hAnsi="Times New Roman" w:cs="Times New Roman"/>
                <w:lang w:val="en-IN"/>
              </w:rPr>
              <w:t>2520030457</w:t>
            </w:r>
          </w:p>
        </w:tc>
        <w:tc>
          <w:tcPr>
            <w:tcW w:w="3360" w:type="dxa"/>
          </w:tcPr>
          <w:p w14:paraId="665AB997" w14:textId="77777777" w:rsidR="0024165F" w:rsidRDefault="00000000">
            <w:pPr>
              <w:spacing w:after="0" w:line="240" w:lineRule="auto"/>
              <w:rPr>
                <w:rFonts w:ascii="Times New Roman" w:hAnsi="Times New Roman" w:cs="Times New Roman"/>
                <w:lang w:val="en-IN"/>
              </w:rPr>
            </w:pPr>
            <w:proofErr w:type="spellStart"/>
            <w:r>
              <w:rPr>
                <w:rFonts w:ascii="Times New Roman" w:hAnsi="Times New Roman" w:cs="Times New Roman"/>
                <w:lang w:val="en-IN"/>
              </w:rPr>
              <w:t>R.Juhit</w:t>
            </w:r>
            <w:proofErr w:type="spellEnd"/>
            <w:r>
              <w:rPr>
                <w:rFonts w:ascii="Times New Roman" w:hAnsi="Times New Roman" w:cs="Times New Roman"/>
                <w:lang w:val="en-IN"/>
              </w:rPr>
              <w:t xml:space="preserve"> Naidu</w:t>
            </w:r>
          </w:p>
        </w:tc>
        <w:tc>
          <w:tcPr>
            <w:tcW w:w="3360" w:type="dxa"/>
          </w:tcPr>
          <w:p w14:paraId="418ECAAB" w14:textId="77777777" w:rsidR="0024165F" w:rsidRDefault="0024165F">
            <w:pPr>
              <w:spacing w:after="0" w:line="240" w:lineRule="auto"/>
              <w:rPr>
                <w:rFonts w:ascii="Times New Roman" w:hAnsi="Times New Roman" w:cs="Times New Roman"/>
              </w:rPr>
            </w:pPr>
          </w:p>
        </w:tc>
      </w:tr>
      <w:tr w:rsidR="0024165F" w14:paraId="44456B1D" w14:textId="77777777">
        <w:trPr>
          <w:jc w:val="center"/>
        </w:trPr>
        <w:tc>
          <w:tcPr>
            <w:tcW w:w="3360" w:type="dxa"/>
          </w:tcPr>
          <w:p w14:paraId="4965D245" w14:textId="77777777" w:rsidR="0024165F" w:rsidRDefault="00000000">
            <w:pPr>
              <w:spacing w:after="0" w:line="240" w:lineRule="auto"/>
              <w:rPr>
                <w:rFonts w:ascii="Times New Roman" w:hAnsi="Times New Roman" w:cs="Times New Roman"/>
                <w:lang w:val="en-IN"/>
              </w:rPr>
            </w:pPr>
            <w:r>
              <w:rPr>
                <w:rFonts w:ascii="Times New Roman" w:hAnsi="Times New Roman" w:cs="Times New Roman"/>
                <w:lang w:val="en-IN"/>
              </w:rPr>
              <w:t>2520030463</w:t>
            </w:r>
          </w:p>
        </w:tc>
        <w:tc>
          <w:tcPr>
            <w:tcW w:w="3360" w:type="dxa"/>
          </w:tcPr>
          <w:p w14:paraId="62408312" w14:textId="77777777" w:rsidR="0024165F" w:rsidRDefault="00000000">
            <w:pPr>
              <w:spacing w:after="0" w:line="240" w:lineRule="auto"/>
              <w:rPr>
                <w:rFonts w:ascii="Times New Roman" w:hAnsi="Times New Roman" w:cs="Times New Roman"/>
                <w:lang w:val="en-IN"/>
              </w:rPr>
            </w:pPr>
            <w:proofErr w:type="spellStart"/>
            <w:r>
              <w:rPr>
                <w:rFonts w:ascii="Times New Roman" w:hAnsi="Times New Roman" w:cs="Times New Roman"/>
                <w:lang w:val="en-IN"/>
              </w:rPr>
              <w:t>M.Sanjith</w:t>
            </w:r>
            <w:proofErr w:type="spellEnd"/>
            <w:r>
              <w:rPr>
                <w:rFonts w:ascii="Times New Roman" w:hAnsi="Times New Roman" w:cs="Times New Roman"/>
                <w:lang w:val="en-IN"/>
              </w:rPr>
              <w:t xml:space="preserve"> Raj</w:t>
            </w:r>
          </w:p>
        </w:tc>
        <w:tc>
          <w:tcPr>
            <w:tcW w:w="3360" w:type="dxa"/>
          </w:tcPr>
          <w:p w14:paraId="5FF139DB" w14:textId="77777777" w:rsidR="0024165F" w:rsidRDefault="0024165F">
            <w:pPr>
              <w:spacing w:after="0" w:line="240" w:lineRule="auto"/>
              <w:rPr>
                <w:rFonts w:ascii="Times New Roman" w:hAnsi="Times New Roman" w:cs="Times New Roman"/>
              </w:rPr>
            </w:pPr>
          </w:p>
        </w:tc>
      </w:tr>
    </w:tbl>
    <w:p w14:paraId="362B083C" w14:textId="77777777" w:rsidR="0024165F" w:rsidRDefault="0024165F">
      <w:pPr>
        <w:rPr>
          <w:rFonts w:ascii="Times New Roman" w:hAnsi="Times New Roman" w:cs="Times New Roman"/>
          <w:b/>
          <w:sz w:val="24"/>
        </w:rPr>
      </w:pPr>
    </w:p>
    <w:p w14:paraId="2BE7B153" w14:textId="77777777" w:rsidR="0024165F" w:rsidRDefault="00000000">
      <w:pPr>
        <w:rPr>
          <w:rFonts w:ascii="Times New Roman" w:hAnsi="Times New Roman" w:cs="Times New Roman"/>
        </w:rPr>
      </w:pPr>
      <w:r>
        <w:rPr>
          <w:rFonts w:ascii="Times New Roman" w:hAnsi="Times New Roman" w:cs="Times New Roman"/>
          <w:b/>
          <w:sz w:val="24"/>
        </w:rPr>
        <w:t>1. Abstract</w:t>
      </w:r>
    </w:p>
    <w:p w14:paraId="728A9A96" w14:textId="77777777" w:rsidR="0024165F" w:rsidRDefault="00000000">
      <w:pPr>
        <w:rPr>
          <w:rFonts w:ascii="Times New Roman" w:hAnsi="Times New Roman" w:cs="Times New Roman"/>
          <w:i/>
        </w:rPr>
      </w:pPr>
      <w:r>
        <w:rPr>
          <w:rFonts w:ascii="Times New Roman" w:hAnsi="Times New Roman" w:cs="Times New Roman"/>
          <w:i/>
        </w:rPr>
        <w:t>(Summarize the project idea, problem background, relevant Operating Systems/System Programming concepts, proposed Linux-based solution, and expected outcome. The abstract should not exceed 250 words.)</w:t>
      </w:r>
    </w:p>
    <w:p w14:paraId="4A5959BD" w14:textId="77777777" w:rsidR="0024165F" w:rsidRDefault="00000000">
      <w:pPr>
        <w:pStyle w:val="NormalWeb"/>
        <w:jc w:val="both"/>
      </w:pPr>
      <w:r>
        <w:t xml:space="preserve">processes terminate and how their termination status is communicated to the parent process. In many cases, users may not clearly understand whether a process completed successfully, terminated due to an error, or was terminated by another signal. This project addresses this problem by developing a </w:t>
      </w:r>
      <w:r>
        <w:rPr>
          <w:rStyle w:val="Strong"/>
        </w:rPr>
        <w:t>Linux-based Process Termination Message System</w:t>
      </w:r>
      <w:r>
        <w:t xml:space="preserve"> that provides clear messages whenever a process </w:t>
      </w:r>
      <w:proofErr w:type="spellStart"/>
      <w:r>
        <w:t>terminates.The</w:t>
      </w:r>
      <w:proofErr w:type="spellEnd"/>
      <w:r>
        <w:t xml:space="preserve"> proposed system demonstrates important </w:t>
      </w:r>
      <w:r>
        <w:rPr>
          <w:rStyle w:val="Strong"/>
        </w:rPr>
        <w:t>Operating Systems and System Programming concepts</w:t>
      </w:r>
      <w:r>
        <w:t xml:space="preserve">, including process creation using </w:t>
      </w:r>
      <w:r>
        <w:rPr>
          <w:rStyle w:val="HTMLCode"/>
          <w:rFonts w:ascii="Times New Roman" w:hAnsi="Times New Roman" w:cs="Times New Roman"/>
          <w:sz w:val="24"/>
          <w:szCs w:val="24"/>
        </w:rPr>
        <w:t>fork()</w:t>
      </w:r>
      <w:r>
        <w:t xml:space="preserve">, process termination using </w:t>
      </w:r>
      <w:r>
        <w:rPr>
          <w:rStyle w:val="HTMLCode"/>
          <w:rFonts w:ascii="Times New Roman" w:hAnsi="Times New Roman" w:cs="Times New Roman"/>
          <w:sz w:val="24"/>
          <w:szCs w:val="24"/>
        </w:rPr>
        <w:t>exit()</w:t>
      </w:r>
      <w:r>
        <w:t xml:space="preserve">, and termination-status collection using </w:t>
      </w:r>
      <w:r>
        <w:rPr>
          <w:rStyle w:val="HTMLCode"/>
          <w:rFonts w:ascii="Times New Roman" w:hAnsi="Times New Roman" w:cs="Times New Roman"/>
          <w:sz w:val="24"/>
          <w:szCs w:val="24"/>
        </w:rPr>
        <w:t>wait()</w:t>
      </w:r>
      <w:r>
        <w:t xml:space="preserve"> or </w:t>
      </w:r>
      <w:proofErr w:type="spellStart"/>
      <w:r>
        <w:rPr>
          <w:rStyle w:val="HTMLCode"/>
          <w:rFonts w:ascii="Times New Roman" w:hAnsi="Times New Roman" w:cs="Times New Roman"/>
          <w:sz w:val="24"/>
          <w:szCs w:val="24"/>
        </w:rPr>
        <w:t>waitpid</w:t>
      </w:r>
      <w:proofErr w:type="spellEnd"/>
      <w:r>
        <w:rPr>
          <w:rStyle w:val="HTMLCode"/>
          <w:rFonts w:ascii="Times New Roman" w:hAnsi="Times New Roman" w:cs="Times New Roman"/>
          <w:sz w:val="24"/>
          <w:szCs w:val="24"/>
        </w:rPr>
        <w:t>()</w:t>
      </w:r>
      <w:r>
        <w:t>. It also uses process identifiers such as PID and PPID to establish the relationship between parent and child processes. The system analyzes the termination status and generates an appropriate message for the user.</w:t>
      </w:r>
    </w:p>
    <w:p w14:paraId="60D47B34" w14:textId="77777777" w:rsidR="0024165F" w:rsidRDefault="00000000">
      <w:pPr>
        <w:pStyle w:val="NormalWeb"/>
        <w:jc w:val="both"/>
      </w:pPr>
      <w:r>
        <w:t xml:space="preserve">The solution will be implemented in </w:t>
      </w:r>
      <w:r>
        <w:rPr>
          <w:rStyle w:val="Strong"/>
        </w:rPr>
        <w:t>C on a Linux environment</w:t>
      </w:r>
      <w:r>
        <w:t xml:space="preserve">, using standard Linux system calls. A parent process creates and monitors a child process, while the child performs a specified task and terminates with an exit status. The parent then retrieves the status and displays a meaningful termination </w:t>
      </w:r>
      <w:proofErr w:type="spellStart"/>
      <w:r>
        <w:t>message.In</w:t>
      </w:r>
      <w:proofErr w:type="spellEnd"/>
      <w:r>
        <w:t xml:space="preserve"> Linux, multiple processes are created and executed simultaneously, making it important to track how </w:t>
      </w:r>
    </w:p>
    <w:p w14:paraId="52876809" w14:textId="77777777" w:rsidR="0024165F" w:rsidRDefault="00000000">
      <w:pPr>
        <w:pStyle w:val="NormalWeb"/>
        <w:jc w:val="both"/>
      </w:pPr>
      <w:r>
        <w:t xml:space="preserve">The expected outcome is a simple and reliable system that helps users understand </w:t>
      </w:r>
      <w:r>
        <w:rPr>
          <w:rStyle w:val="Strong"/>
        </w:rPr>
        <w:t>process lifecycle, parent-child relationships, exit statuses, and Linux process management</w:t>
      </w:r>
      <w:r>
        <w:t xml:space="preserve"> through practical execution and real-time termination messages.</w:t>
      </w:r>
    </w:p>
    <w:p w14:paraId="2FAEFB8F" w14:textId="77777777" w:rsidR="0024165F" w:rsidRDefault="0024165F">
      <w:pPr>
        <w:rPr>
          <w:rFonts w:ascii="Times New Roman" w:hAnsi="Times New Roman" w:cs="Times New Roman"/>
          <w:i/>
        </w:rPr>
      </w:pPr>
    </w:p>
    <w:p w14:paraId="66F57211" w14:textId="77777777" w:rsidR="0024165F" w:rsidRDefault="00000000">
      <w:pPr>
        <w:rPr>
          <w:rFonts w:ascii="Times New Roman" w:hAnsi="Times New Roman" w:cs="Times New Roman"/>
        </w:rPr>
      </w:pPr>
      <w:r>
        <w:rPr>
          <w:rFonts w:ascii="Times New Roman" w:hAnsi="Times New Roman" w:cs="Times New Roman"/>
          <w:b/>
          <w:sz w:val="24"/>
        </w:rPr>
        <w:t>2. Problem Statement</w:t>
      </w:r>
    </w:p>
    <w:p w14:paraId="7125DD33" w14:textId="77777777" w:rsidR="0024165F" w:rsidRDefault="00000000">
      <w:pPr>
        <w:rPr>
          <w:rFonts w:ascii="Times New Roman" w:hAnsi="Times New Roman" w:cs="Times New Roman"/>
        </w:rPr>
      </w:pPr>
      <w:r>
        <w:rPr>
          <w:rFonts w:ascii="Times New Roman" w:hAnsi="Times New Roman" w:cs="Times New Roman"/>
          <w:i/>
        </w:rPr>
        <w:t>(Clearly describe the problem that the project intends to address and its relevance to Operating Systems and Systems Programming.)</w:t>
      </w:r>
    </w:p>
    <w:p w14:paraId="54A3E45D" w14:textId="77777777" w:rsidR="0024165F" w:rsidRDefault="00000000">
      <w:pPr>
        <w:pStyle w:val="NormalWeb"/>
        <w:jc w:val="both"/>
      </w:pPr>
      <w:r>
        <w:t xml:space="preserve">In Linux, processes are continuously created and terminated during program execution, but users may not clearly know whether a process completed successfully, failed, or was terminated unexpectedly. This project aims to develop a </w:t>
      </w:r>
      <w:r>
        <w:rPr>
          <w:rStyle w:val="Strong"/>
        </w:rPr>
        <w:t>Process Termination Message System</w:t>
      </w:r>
      <w:r>
        <w:t xml:space="preserve"> that monitors child processes and displays clear information such as </w:t>
      </w:r>
      <w:r>
        <w:rPr>
          <w:rStyle w:val="Strong"/>
        </w:rPr>
        <w:t>PID, termination status, and reason for termination</w:t>
      </w:r>
      <w:r>
        <w:t xml:space="preserve">. The system demonstrates important Operating Systems concepts including </w:t>
      </w:r>
      <w:r>
        <w:rPr>
          <w:rStyle w:val="Strong"/>
        </w:rPr>
        <w:t xml:space="preserve">process creation using </w:t>
      </w:r>
      <w:r>
        <w:rPr>
          <w:rStyle w:val="HTMLCode"/>
          <w:rFonts w:ascii="Times New Roman" w:hAnsi="Times New Roman" w:cs="Times New Roman"/>
          <w:sz w:val="24"/>
          <w:szCs w:val="24"/>
        </w:rPr>
        <w:t>fork()</w:t>
      </w:r>
      <w:r>
        <w:rPr>
          <w:rStyle w:val="Strong"/>
        </w:rPr>
        <w:t xml:space="preserve">, termination using </w:t>
      </w:r>
      <w:r>
        <w:rPr>
          <w:rStyle w:val="HTMLCode"/>
          <w:rFonts w:ascii="Times New Roman" w:hAnsi="Times New Roman" w:cs="Times New Roman"/>
          <w:sz w:val="24"/>
          <w:szCs w:val="24"/>
        </w:rPr>
        <w:t>exit()</w:t>
      </w:r>
      <w:r>
        <w:rPr>
          <w:rStyle w:val="Strong"/>
        </w:rPr>
        <w:t xml:space="preserve">, parent–child relationships, and status monitoring using </w:t>
      </w:r>
      <w:r>
        <w:rPr>
          <w:rStyle w:val="HTMLCode"/>
          <w:rFonts w:ascii="Times New Roman" w:hAnsi="Times New Roman" w:cs="Times New Roman"/>
          <w:sz w:val="24"/>
          <w:szCs w:val="24"/>
        </w:rPr>
        <w:t>wait()</w:t>
      </w:r>
      <w:r>
        <w:rPr>
          <w:rStyle w:val="Strong"/>
        </w:rPr>
        <w:t xml:space="preserve"> or </w:t>
      </w:r>
      <w:proofErr w:type="spellStart"/>
      <w:r>
        <w:rPr>
          <w:rStyle w:val="HTMLCode"/>
          <w:rFonts w:ascii="Times New Roman" w:hAnsi="Times New Roman" w:cs="Times New Roman"/>
          <w:sz w:val="24"/>
          <w:szCs w:val="24"/>
        </w:rPr>
        <w:t>waitpid</w:t>
      </w:r>
      <w:proofErr w:type="spellEnd"/>
      <w:r>
        <w:rPr>
          <w:rStyle w:val="HTMLCode"/>
          <w:rFonts w:ascii="Times New Roman" w:hAnsi="Times New Roman" w:cs="Times New Roman"/>
          <w:sz w:val="24"/>
          <w:szCs w:val="24"/>
        </w:rPr>
        <w:t>()</w:t>
      </w:r>
      <w:r>
        <w:t xml:space="preserve">. It provides a simple practical understanding of the </w:t>
      </w:r>
      <w:r>
        <w:rPr>
          <w:rStyle w:val="Strong"/>
        </w:rPr>
        <w:t>Linux process lifecycle and process management</w:t>
      </w:r>
      <w:r>
        <w:t>.</w:t>
      </w:r>
    </w:p>
    <w:p w14:paraId="2E7CA0EC" w14:textId="77777777" w:rsidR="0024165F" w:rsidRDefault="00000000">
      <w:pPr>
        <w:rPr>
          <w:rFonts w:ascii="Times New Roman" w:hAnsi="Times New Roman" w:cs="Times New Roman"/>
        </w:rPr>
      </w:pPr>
      <w:r>
        <w:rPr>
          <w:rFonts w:ascii="Times New Roman" w:hAnsi="Times New Roman" w:cs="Times New Roman"/>
          <w:b/>
          <w:sz w:val="24"/>
        </w:rPr>
        <w:t>3. Objectives</w:t>
      </w:r>
    </w:p>
    <w:p w14:paraId="7E364F1A" w14:textId="77777777" w:rsidR="0024165F" w:rsidRDefault="00000000">
      <w:pPr>
        <w:rPr>
          <w:rFonts w:ascii="Times New Roman" w:hAnsi="Times New Roman" w:cs="Times New Roman"/>
        </w:rPr>
      </w:pPr>
      <w:r>
        <w:rPr>
          <w:rFonts w:ascii="Times New Roman" w:hAnsi="Times New Roman" w:cs="Times New Roman"/>
          <w:i/>
        </w:rPr>
        <w:t>(List the specific objectives of the project.)</w:t>
      </w:r>
    </w:p>
    <w:p w14:paraId="0485A2B1" w14:textId="77777777" w:rsidR="0024165F" w:rsidRDefault="00000000">
      <w:pPr>
        <w:numPr>
          <w:ilvl w:val="0"/>
          <w:numId w:val="7"/>
        </w:numPr>
        <w:rPr>
          <w:rFonts w:ascii="Times New Roman" w:hAnsi="Times New Roman" w:cs="Times New Roman"/>
          <w:sz w:val="24"/>
          <w:szCs w:val="24"/>
        </w:rPr>
      </w:pPr>
      <w:r>
        <w:rPr>
          <w:rFonts w:ascii="Times New Roman" w:eastAsia="SimSun" w:hAnsi="Times New Roman" w:cs="Times New Roman"/>
          <w:sz w:val="24"/>
          <w:szCs w:val="24"/>
        </w:rPr>
        <w:t xml:space="preserve"> </w:t>
      </w:r>
      <w:r>
        <w:rPr>
          <w:rFonts w:ascii="Times New Roman" w:hAnsi="Times New Roman" w:cs="Times New Roman"/>
          <w:sz w:val="24"/>
          <w:szCs w:val="24"/>
        </w:rPr>
        <w:t xml:space="preserve">To create and manage </w:t>
      </w:r>
      <w:r>
        <w:rPr>
          <w:rStyle w:val="Strong"/>
          <w:rFonts w:ascii="Times New Roman" w:hAnsi="Times New Roman" w:cs="Times New Roman"/>
          <w:sz w:val="24"/>
          <w:szCs w:val="24"/>
        </w:rPr>
        <w:t>parent and child processes</w:t>
      </w:r>
      <w:r>
        <w:rPr>
          <w:rFonts w:ascii="Times New Roman" w:hAnsi="Times New Roman" w:cs="Times New Roman"/>
          <w:sz w:val="24"/>
          <w:szCs w:val="24"/>
        </w:rPr>
        <w:t xml:space="preserve"> using Linux system calls such as </w:t>
      </w:r>
      <w:r>
        <w:rPr>
          <w:rStyle w:val="HTMLCode"/>
          <w:rFonts w:ascii="Times New Roman" w:hAnsi="Times New Roman" w:cs="Times New Roman"/>
          <w:sz w:val="24"/>
          <w:szCs w:val="24"/>
        </w:rPr>
        <w:t>fork()</w:t>
      </w:r>
      <w:r>
        <w:rPr>
          <w:rFonts w:ascii="Times New Roman" w:hAnsi="Times New Roman" w:cs="Times New Roman"/>
          <w:sz w:val="24"/>
          <w:szCs w:val="24"/>
        </w:rPr>
        <w:t xml:space="preserve">. </w:t>
      </w:r>
    </w:p>
    <w:p w14:paraId="15BF18BA" w14:textId="77777777" w:rsidR="0024165F" w:rsidRDefault="00000000">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To detect and monitor </w:t>
      </w:r>
      <w:r>
        <w:rPr>
          <w:rStyle w:val="Strong"/>
          <w:rFonts w:ascii="Times New Roman" w:hAnsi="Times New Roman" w:cs="Times New Roman"/>
          <w:sz w:val="24"/>
          <w:szCs w:val="24"/>
        </w:rPr>
        <w:t>process termination status</w:t>
      </w:r>
      <w:r>
        <w:rPr>
          <w:rFonts w:ascii="Times New Roman" w:hAnsi="Times New Roman" w:cs="Times New Roman"/>
          <w:sz w:val="24"/>
          <w:szCs w:val="24"/>
        </w:rPr>
        <w:t xml:space="preserve"> using </w:t>
      </w:r>
      <w:r>
        <w:rPr>
          <w:rStyle w:val="HTMLCode"/>
          <w:rFonts w:ascii="Times New Roman" w:hAnsi="Times New Roman" w:cs="Times New Roman"/>
          <w:sz w:val="24"/>
          <w:szCs w:val="24"/>
        </w:rPr>
        <w:t>wait()</w:t>
      </w:r>
      <w:r>
        <w:rPr>
          <w:rFonts w:ascii="Times New Roman" w:hAnsi="Times New Roman" w:cs="Times New Roman"/>
          <w:sz w:val="24"/>
          <w:szCs w:val="24"/>
        </w:rPr>
        <w:t xml:space="preserve"> or </w:t>
      </w:r>
      <w:proofErr w:type="spellStart"/>
      <w:r>
        <w:rPr>
          <w:rStyle w:val="HTMLCode"/>
          <w:rFonts w:ascii="Times New Roman" w:hAnsi="Times New Roman" w:cs="Times New Roman"/>
          <w:sz w:val="24"/>
          <w:szCs w:val="24"/>
        </w:rPr>
        <w:t>waitpid</w:t>
      </w:r>
      <w:proofErr w:type="spellEnd"/>
      <w:r>
        <w:rPr>
          <w:rStyle w:val="HTMLCode"/>
          <w:rFonts w:ascii="Times New Roman" w:hAnsi="Times New Roman" w:cs="Times New Roman"/>
          <w:sz w:val="24"/>
          <w:szCs w:val="24"/>
        </w:rPr>
        <w:t>()</w:t>
      </w:r>
      <w:r>
        <w:rPr>
          <w:rFonts w:ascii="Times New Roman" w:hAnsi="Times New Roman" w:cs="Times New Roman"/>
          <w:sz w:val="24"/>
          <w:szCs w:val="24"/>
        </w:rPr>
        <w:t xml:space="preserve">. </w:t>
      </w:r>
    </w:p>
    <w:p w14:paraId="5F24426D" w14:textId="77777777" w:rsidR="0024165F" w:rsidRDefault="00000000">
      <w:pPr>
        <w:numPr>
          <w:ilvl w:val="0"/>
          <w:numId w:val="7"/>
        </w:numPr>
        <w:rPr>
          <w:rFonts w:ascii="Times New Roman" w:hAnsi="Times New Roman" w:cs="Times New Roman"/>
          <w:sz w:val="24"/>
          <w:szCs w:val="24"/>
        </w:rPr>
      </w:pPr>
      <w:r>
        <w:rPr>
          <w:rFonts w:ascii="Times New Roman" w:eastAsia="SimSun" w:hAnsi="Times New Roman" w:cs="Times New Roman"/>
          <w:sz w:val="24"/>
          <w:szCs w:val="24"/>
        </w:rPr>
        <w:t xml:space="preserve"> </w:t>
      </w:r>
      <w:r>
        <w:rPr>
          <w:rFonts w:ascii="Times New Roman" w:hAnsi="Times New Roman" w:cs="Times New Roman"/>
          <w:sz w:val="24"/>
          <w:szCs w:val="24"/>
        </w:rPr>
        <w:t xml:space="preserve">To display clear </w:t>
      </w:r>
      <w:r>
        <w:rPr>
          <w:rStyle w:val="Strong"/>
          <w:rFonts w:ascii="Times New Roman" w:hAnsi="Times New Roman" w:cs="Times New Roman"/>
          <w:sz w:val="24"/>
          <w:szCs w:val="24"/>
        </w:rPr>
        <w:t>termination messages, PID, and exit status</w:t>
      </w:r>
      <w:r>
        <w:rPr>
          <w:rFonts w:ascii="Times New Roman" w:hAnsi="Times New Roman" w:cs="Times New Roman"/>
          <w:sz w:val="24"/>
          <w:szCs w:val="24"/>
        </w:rPr>
        <w:t xml:space="preserve"> to the user. </w:t>
      </w:r>
    </w:p>
    <w:p w14:paraId="0D154BE8" w14:textId="77777777" w:rsidR="0024165F" w:rsidRDefault="00000000">
      <w:pPr>
        <w:numPr>
          <w:ilvl w:val="0"/>
          <w:numId w:val="7"/>
        </w:numPr>
        <w:rPr>
          <w:rFonts w:ascii="Times New Roman" w:hAnsi="Times New Roman" w:cs="Times New Roman"/>
          <w:sz w:val="24"/>
          <w:szCs w:val="24"/>
        </w:rPr>
      </w:pPr>
      <w:r>
        <w:rPr>
          <w:rFonts w:ascii="Times New Roman" w:eastAsia="SimSun" w:hAnsi="Times New Roman" w:cs="Times New Roman"/>
          <w:sz w:val="24"/>
          <w:szCs w:val="24"/>
        </w:rPr>
        <w:t xml:space="preserve"> </w:t>
      </w:r>
      <w:r>
        <w:rPr>
          <w:rFonts w:ascii="Times New Roman" w:hAnsi="Times New Roman" w:cs="Times New Roman"/>
          <w:sz w:val="24"/>
          <w:szCs w:val="24"/>
        </w:rPr>
        <w:t xml:space="preserve">To understand and demonstrate </w:t>
      </w:r>
      <w:r>
        <w:rPr>
          <w:rStyle w:val="Strong"/>
          <w:rFonts w:ascii="Times New Roman" w:hAnsi="Times New Roman" w:cs="Times New Roman"/>
          <w:sz w:val="24"/>
          <w:szCs w:val="24"/>
        </w:rPr>
        <w:t>Linux process lifecycle, parent–child relationships, and process management</w:t>
      </w:r>
      <w:r>
        <w:rPr>
          <w:rFonts w:ascii="Times New Roman" w:hAnsi="Times New Roman" w:cs="Times New Roman"/>
          <w:sz w:val="24"/>
          <w:szCs w:val="24"/>
        </w:rPr>
        <w:t>.</w:t>
      </w:r>
    </w:p>
    <w:p w14:paraId="050DC3E0" w14:textId="77777777" w:rsidR="0024165F" w:rsidRDefault="00000000">
      <w:pPr>
        <w:rPr>
          <w:rFonts w:ascii="Times New Roman" w:hAnsi="Times New Roman" w:cs="Times New Roman"/>
        </w:rPr>
      </w:pPr>
      <w:r>
        <w:rPr>
          <w:rFonts w:ascii="Times New Roman" w:hAnsi="Times New Roman" w:cs="Times New Roman"/>
          <w:b/>
          <w:sz w:val="24"/>
        </w:rPr>
        <w:t>4. Proposed Methodology</w:t>
      </w:r>
    </w:p>
    <w:p w14:paraId="7C200B83" w14:textId="77777777" w:rsidR="0024165F" w:rsidRDefault="00000000">
      <w:pPr>
        <w:rPr>
          <w:rFonts w:ascii="Times New Roman" w:eastAsia="SimSun" w:hAnsi="Times New Roman" w:cs="Times New Roman"/>
          <w:sz w:val="24"/>
          <w:szCs w:val="24"/>
        </w:rPr>
      </w:pPr>
      <w:r>
        <w:rPr>
          <w:rFonts w:ascii="Times New Roman" w:hAnsi="Times New Roman" w:cs="Times New Roman"/>
          <w:i/>
        </w:rPr>
        <w:t>(Briefly explain how the project will be designed and implemented in Linux. Describe the major functionality, approach, and flow of the proposed solution.)</w:t>
      </w:r>
      <w:r>
        <w:rPr>
          <w:rFonts w:ascii="Times New Roman" w:eastAsia="SimSun" w:hAnsi="Times New Roman" w:cs="Times New Roman"/>
          <w:sz w:val="24"/>
          <w:szCs w:val="24"/>
        </w:rPr>
        <w:t xml:space="preserve">The project will be developed in </w:t>
      </w:r>
      <w:r>
        <w:rPr>
          <w:rStyle w:val="Strong"/>
          <w:rFonts w:ascii="Times New Roman" w:eastAsia="SimSun" w:hAnsi="Times New Roman" w:cs="Times New Roman"/>
          <w:sz w:val="24"/>
          <w:szCs w:val="24"/>
        </w:rPr>
        <w:t>C on a Linux environment</w:t>
      </w:r>
      <w:r>
        <w:rPr>
          <w:rFonts w:ascii="Times New Roman" w:eastAsia="SimSun" w:hAnsi="Times New Roman" w:cs="Times New Roman"/>
          <w:sz w:val="24"/>
          <w:szCs w:val="24"/>
        </w:rPr>
        <w:t xml:space="preserve"> using process management system calls. The parent process will create a child process using </w:t>
      </w:r>
      <w:r>
        <w:rPr>
          <w:rStyle w:val="HTMLCode"/>
          <w:rFonts w:ascii="Times New Roman" w:eastAsia="SimSun" w:hAnsi="Times New Roman" w:cs="Times New Roman"/>
          <w:sz w:val="24"/>
          <w:szCs w:val="24"/>
        </w:rPr>
        <w:t>fork()</w:t>
      </w:r>
      <w:r>
        <w:rPr>
          <w:rFonts w:ascii="Times New Roman" w:eastAsia="SimSun" w:hAnsi="Times New Roman" w:cs="Times New Roman"/>
          <w:sz w:val="24"/>
          <w:szCs w:val="24"/>
        </w:rPr>
        <w:t xml:space="preserve">. The child process will perform a simple task and terminate using </w:t>
      </w:r>
      <w:r>
        <w:rPr>
          <w:rStyle w:val="HTMLCode"/>
          <w:rFonts w:ascii="Times New Roman" w:eastAsia="SimSun" w:hAnsi="Times New Roman" w:cs="Times New Roman"/>
          <w:sz w:val="24"/>
          <w:szCs w:val="24"/>
        </w:rPr>
        <w:t>exit()</w:t>
      </w:r>
      <w:r>
        <w:rPr>
          <w:rFonts w:ascii="Times New Roman" w:eastAsia="SimSun" w:hAnsi="Times New Roman" w:cs="Times New Roman"/>
          <w:sz w:val="24"/>
          <w:szCs w:val="24"/>
        </w:rPr>
        <w:t xml:space="preserve"> with an appropriate status. The parent process will use </w:t>
      </w:r>
      <w:r>
        <w:rPr>
          <w:rStyle w:val="HTMLCode"/>
          <w:rFonts w:ascii="Times New Roman" w:eastAsia="SimSun" w:hAnsi="Times New Roman" w:cs="Times New Roman"/>
          <w:sz w:val="24"/>
          <w:szCs w:val="24"/>
        </w:rPr>
        <w:t>wait()</w:t>
      </w:r>
      <w:r>
        <w:rPr>
          <w:rFonts w:ascii="Times New Roman" w:eastAsia="SimSun" w:hAnsi="Times New Roman" w:cs="Times New Roman"/>
          <w:sz w:val="24"/>
          <w:szCs w:val="24"/>
        </w:rPr>
        <w:t xml:space="preserve"> or </w:t>
      </w:r>
      <w:proofErr w:type="spellStart"/>
      <w:r>
        <w:rPr>
          <w:rStyle w:val="HTMLCode"/>
          <w:rFonts w:ascii="Times New Roman" w:eastAsia="SimSun" w:hAnsi="Times New Roman" w:cs="Times New Roman"/>
          <w:sz w:val="24"/>
          <w:szCs w:val="24"/>
        </w:rPr>
        <w:t>waitpid</w:t>
      </w:r>
      <w:proofErr w:type="spellEnd"/>
      <w:r>
        <w:rPr>
          <w:rStyle w:val="HTMLCode"/>
          <w:rFonts w:ascii="Times New Roman" w:eastAsia="SimSun" w:hAnsi="Times New Roman" w:cs="Times New Roman"/>
          <w:sz w:val="24"/>
          <w:szCs w:val="24"/>
        </w:rPr>
        <w:t>()</w:t>
      </w:r>
      <w:r>
        <w:rPr>
          <w:rFonts w:ascii="Times New Roman" w:eastAsia="SimSun" w:hAnsi="Times New Roman" w:cs="Times New Roman"/>
          <w:sz w:val="24"/>
          <w:szCs w:val="24"/>
        </w:rPr>
        <w:t xml:space="preserve"> to monitor the child and collect its termination status. Based on the status, the system will display a clear message indicating whether the child </w:t>
      </w:r>
      <w:r>
        <w:rPr>
          <w:rStyle w:val="Strong"/>
          <w:rFonts w:ascii="Times New Roman" w:eastAsia="SimSun" w:hAnsi="Times New Roman" w:cs="Times New Roman"/>
          <w:sz w:val="24"/>
          <w:szCs w:val="24"/>
        </w:rPr>
        <w:t>completed successfully, terminated with an error, or was terminated by a signal</w:t>
      </w:r>
      <w:r>
        <w:rPr>
          <w:rFonts w:ascii="Times New Roman" w:eastAsia="SimSun" w:hAnsi="Times New Roman" w:cs="Times New Roman"/>
          <w:sz w:val="24"/>
          <w:szCs w:val="24"/>
        </w:rPr>
        <w:t xml:space="preserve">. The flow will include </w:t>
      </w:r>
      <w:r>
        <w:rPr>
          <w:rStyle w:val="Strong"/>
          <w:rFonts w:ascii="Times New Roman" w:eastAsia="SimSun" w:hAnsi="Times New Roman" w:cs="Times New Roman"/>
          <w:sz w:val="24"/>
          <w:szCs w:val="24"/>
        </w:rPr>
        <w:t>process creation → task execution → process termination → status collection → termination message display</w:t>
      </w:r>
      <w:r>
        <w:rPr>
          <w:rFonts w:ascii="Times New Roman" w:eastAsia="SimSun" w:hAnsi="Times New Roman" w:cs="Times New Roman"/>
          <w:sz w:val="24"/>
          <w:szCs w:val="24"/>
        </w:rPr>
        <w:t>, providing a practical demonstration of Linux process lifecycle and management</w:t>
      </w:r>
    </w:p>
    <w:p w14:paraId="7466A80F" w14:textId="77777777" w:rsidR="0024165F" w:rsidRDefault="00000000">
      <w:pPr>
        <w:rPr>
          <w:rFonts w:ascii="Times New Roman" w:hAnsi="Times New Roman" w:cs="Times New Roman"/>
          <w:sz w:val="24"/>
          <w:szCs w:val="24"/>
        </w:rPr>
      </w:pPr>
      <w:r>
        <w:rPr>
          <w:rFonts w:ascii="Times New Roman" w:eastAsia="SimSun" w:hAnsi="Times New Roman" w:cs="Times New Roman"/>
          <w:sz w:val="24"/>
          <w:szCs w:val="24"/>
        </w:rPr>
        <w:t>.</w:t>
      </w:r>
      <w:r>
        <w:rPr>
          <w:rFonts w:ascii="Times New Roman" w:hAnsi="Times New Roman" w:cs="Times New Roman"/>
          <w:b/>
          <w:sz w:val="24"/>
          <w:szCs w:val="24"/>
        </w:rPr>
        <w:t>5. Operating Systems Concepts / Linux APIs Used</w:t>
      </w:r>
    </w:p>
    <w:p w14:paraId="214A30E0" w14:textId="77777777" w:rsidR="0024165F" w:rsidRDefault="00000000">
      <w:pPr>
        <w:rPr>
          <w:rFonts w:ascii="Times New Roman" w:hAnsi="Times New Roman" w:cs="Times New Roman"/>
        </w:rPr>
      </w:pPr>
      <w:r>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3430"/>
        <w:gridCol w:w="3430"/>
      </w:tblGrid>
      <w:tr w:rsidR="0024165F" w14:paraId="6AE7461C" w14:textId="77777777">
        <w:trPr>
          <w:trHeight w:val="484"/>
          <w:jc w:val="center"/>
        </w:trPr>
        <w:tc>
          <w:tcPr>
            <w:tcW w:w="3430" w:type="dxa"/>
          </w:tcPr>
          <w:p w14:paraId="3641CABB" w14:textId="77777777" w:rsidR="0024165F" w:rsidRDefault="00000000">
            <w:pPr>
              <w:spacing w:after="0" w:line="240" w:lineRule="auto"/>
              <w:rPr>
                <w:rFonts w:ascii="Times New Roman" w:hAnsi="Times New Roman" w:cs="Times New Roman"/>
              </w:rPr>
            </w:pPr>
            <w:r>
              <w:rPr>
                <w:rFonts w:ascii="Times New Roman" w:hAnsi="Times New Roman" w:cs="Times New Roman"/>
                <w:b/>
                <w:bCs/>
                <w:sz w:val="24"/>
                <w:szCs w:val="24"/>
              </w:rPr>
              <w:t>OS Concept / Linux API / System Call</w:t>
            </w:r>
          </w:p>
        </w:tc>
        <w:tc>
          <w:tcPr>
            <w:tcW w:w="3430" w:type="dxa"/>
          </w:tcPr>
          <w:p w14:paraId="150B3B1B" w14:textId="77777777" w:rsidR="0024165F" w:rsidRDefault="00000000">
            <w:pPr>
              <w:spacing w:after="0" w:line="240" w:lineRule="auto"/>
              <w:ind w:firstLineChars="150" w:firstLine="361"/>
              <w:rPr>
                <w:rFonts w:ascii="Times New Roman" w:hAnsi="Times New Roman" w:cs="Times New Roman"/>
              </w:rPr>
            </w:pPr>
            <w:r>
              <w:rPr>
                <w:rFonts w:ascii="Times New Roman" w:hAnsi="Times New Roman" w:cs="Times New Roman"/>
                <w:b/>
                <w:bCs/>
                <w:sz w:val="24"/>
                <w:szCs w:val="24"/>
              </w:rPr>
              <w:t>Purpose in the Project</w:t>
            </w:r>
          </w:p>
        </w:tc>
      </w:tr>
      <w:tr w:rsidR="0024165F" w14:paraId="33D0CB82" w14:textId="77777777">
        <w:trPr>
          <w:trHeight w:val="316"/>
          <w:jc w:val="center"/>
        </w:trPr>
        <w:tc>
          <w:tcPr>
            <w:tcW w:w="3430" w:type="dxa"/>
          </w:tcPr>
          <w:p w14:paraId="45798F11" w14:textId="77777777" w:rsidR="0024165F" w:rsidRDefault="00000000">
            <w:pPr>
              <w:spacing w:after="0" w:line="240" w:lineRule="auto"/>
              <w:rPr>
                <w:rFonts w:ascii="SimSun" w:eastAsia="SimSun" w:hAnsi="SimSun" w:cs="SimSun"/>
                <w:sz w:val="22"/>
              </w:rPr>
            </w:pPr>
            <w:r>
              <w:rPr>
                <w:rFonts w:ascii="Times New Roman" w:eastAsia="SimSun" w:hAnsi="Times New Roman" w:cs="Times New Roman"/>
                <w:sz w:val="22"/>
              </w:rPr>
              <w:t>fork()</w:t>
            </w:r>
          </w:p>
        </w:tc>
        <w:tc>
          <w:tcPr>
            <w:tcW w:w="3430" w:type="dxa"/>
          </w:tcPr>
          <w:p w14:paraId="6372526B" w14:textId="77777777" w:rsidR="0024165F" w:rsidRDefault="00000000">
            <w:pPr>
              <w:spacing w:after="0" w:line="240" w:lineRule="auto"/>
              <w:rPr>
                <w:rFonts w:ascii="SimSun" w:eastAsia="SimSun" w:hAnsi="SimSun" w:cs="SimSun"/>
                <w:sz w:val="22"/>
              </w:rPr>
            </w:pPr>
            <w:r>
              <w:rPr>
                <w:rFonts w:ascii="Times New Roman" w:eastAsia="SimSun" w:hAnsi="Times New Roman" w:cs="Times New Roman"/>
                <w:sz w:val="22"/>
              </w:rPr>
              <w:t>Creates a child process</w:t>
            </w:r>
          </w:p>
        </w:tc>
      </w:tr>
      <w:tr w:rsidR="0024165F" w14:paraId="0DB58E7F" w14:textId="77777777">
        <w:trPr>
          <w:trHeight w:val="316"/>
          <w:jc w:val="center"/>
        </w:trPr>
        <w:tc>
          <w:tcPr>
            <w:tcW w:w="3430" w:type="dxa"/>
          </w:tcPr>
          <w:p w14:paraId="6C1BFEA2" w14:textId="77777777" w:rsidR="0024165F" w:rsidRDefault="00000000">
            <w:pPr>
              <w:spacing w:after="0" w:line="240" w:lineRule="auto"/>
              <w:rPr>
                <w:rFonts w:ascii="SimSun" w:eastAsia="SimSun" w:hAnsi="SimSun" w:cs="SimSun"/>
                <w:sz w:val="22"/>
              </w:rPr>
            </w:pPr>
            <w:r>
              <w:rPr>
                <w:rFonts w:ascii="Times New Roman" w:eastAsia="SimSun" w:hAnsi="Times New Roman" w:cs="Times New Roman"/>
                <w:sz w:val="22"/>
              </w:rPr>
              <w:t>exit()</w:t>
            </w:r>
          </w:p>
        </w:tc>
        <w:tc>
          <w:tcPr>
            <w:tcW w:w="3430" w:type="dxa"/>
          </w:tcPr>
          <w:p w14:paraId="090486D7" w14:textId="77777777" w:rsidR="0024165F" w:rsidRDefault="00000000">
            <w:pPr>
              <w:spacing w:after="0" w:line="240" w:lineRule="auto"/>
              <w:rPr>
                <w:rFonts w:ascii="SimSun" w:eastAsia="SimSun" w:hAnsi="SimSun" w:cs="SimSun"/>
                <w:sz w:val="22"/>
              </w:rPr>
            </w:pPr>
            <w:r>
              <w:rPr>
                <w:rFonts w:ascii="Times New Roman" w:eastAsia="SimSun" w:hAnsi="Times New Roman" w:cs="Times New Roman"/>
                <w:sz w:val="22"/>
              </w:rPr>
              <w:t>Terminates a process</w:t>
            </w:r>
          </w:p>
        </w:tc>
      </w:tr>
      <w:tr w:rsidR="0024165F" w14:paraId="24664581" w14:textId="77777777">
        <w:trPr>
          <w:trHeight w:val="622"/>
          <w:jc w:val="center"/>
        </w:trPr>
        <w:tc>
          <w:tcPr>
            <w:tcW w:w="3430" w:type="dxa"/>
          </w:tcPr>
          <w:p w14:paraId="09284DF2" w14:textId="77777777" w:rsidR="0024165F" w:rsidRDefault="00000000">
            <w:pPr>
              <w:spacing w:after="0" w:line="240" w:lineRule="auto"/>
              <w:rPr>
                <w:rFonts w:ascii="SimSun" w:eastAsia="SimSun" w:hAnsi="SimSun" w:cs="SimSun"/>
                <w:sz w:val="22"/>
              </w:rPr>
            </w:pPr>
            <w:r>
              <w:rPr>
                <w:rFonts w:ascii="Times New Roman" w:eastAsia="SimSun" w:hAnsi="Times New Roman" w:cs="Times New Roman"/>
                <w:sz w:val="22"/>
              </w:rPr>
              <w:t>wait()</w:t>
            </w:r>
          </w:p>
        </w:tc>
        <w:tc>
          <w:tcPr>
            <w:tcW w:w="3430" w:type="dxa"/>
          </w:tcPr>
          <w:p w14:paraId="6A42EC0B" w14:textId="77777777" w:rsidR="0024165F" w:rsidRDefault="00000000">
            <w:pPr>
              <w:spacing w:after="0" w:line="240" w:lineRule="auto"/>
              <w:rPr>
                <w:rFonts w:ascii="SimSun" w:eastAsia="SimSun" w:hAnsi="SimSun" w:cs="SimSun"/>
                <w:sz w:val="22"/>
              </w:rPr>
            </w:pPr>
            <w:r>
              <w:rPr>
                <w:rFonts w:ascii="Times New Roman" w:eastAsia="SimSun" w:hAnsi="Times New Roman" w:cs="Times New Roman"/>
                <w:sz w:val="22"/>
              </w:rPr>
              <w:t>Waits for child termination</w:t>
            </w:r>
          </w:p>
        </w:tc>
      </w:tr>
      <w:tr w:rsidR="0024165F" w14:paraId="6DC200F0" w14:textId="77777777">
        <w:trPr>
          <w:trHeight w:val="316"/>
          <w:jc w:val="center"/>
        </w:trPr>
        <w:tc>
          <w:tcPr>
            <w:tcW w:w="3430" w:type="dxa"/>
          </w:tcPr>
          <w:p w14:paraId="028521BC" w14:textId="77777777" w:rsidR="0024165F" w:rsidRDefault="00000000">
            <w:pPr>
              <w:spacing w:after="0" w:line="240" w:lineRule="auto"/>
              <w:rPr>
                <w:rFonts w:ascii="SimSun" w:eastAsia="SimSun" w:hAnsi="SimSun" w:cs="SimSun"/>
                <w:b/>
                <w:bCs/>
                <w:sz w:val="22"/>
              </w:rPr>
            </w:pPr>
            <w:proofErr w:type="spellStart"/>
            <w:r>
              <w:rPr>
                <w:rFonts w:ascii="Times New Roman" w:eastAsia="SimSun" w:hAnsi="Times New Roman" w:cs="Times New Roman"/>
                <w:sz w:val="22"/>
              </w:rPr>
              <w:lastRenderedPageBreak/>
              <w:t>waitpid</w:t>
            </w:r>
            <w:proofErr w:type="spellEnd"/>
            <w:r>
              <w:rPr>
                <w:rFonts w:ascii="Times New Roman" w:eastAsia="SimSun" w:hAnsi="Times New Roman" w:cs="Times New Roman"/>
                <w:sz w:val="22"/>
              </w:rPr>
              <w:t>()</w:t>
            </w:r>
          </w:p>
        </w:tc>
        <w:tc>
          <w:tcPr>
            <w:tcW w:w="3430" w:type="dxa"/>
          </w:tcPr>
          <w:p w14:paraId="486BE1CB" w14:textId="77777777" w:rsidR="0024165F" w:rsidRDefault="00000000">
            <w:pPr>
              <w:spacing w:after="0" w:line="240" w:lineRule="auto"/>
              <w:rPr>
                <w:rFonts w:ascii="SimSun" w:eastAsia="SimSun" w:hAnsi="SimSun" w:cs="SimSun"/>
                <w:sz w:val="22"/>
              </w:rPr>
            </w:pPr>
            <w:r>
              <w:rPr>
                <w:rFonts w:ascii="Times New Roman" w:eastAsia="SimSun" w:hAnsi="Times New Roman" w:cs="Times New Roman"/>
                <w:sz w:val="22"/>
              </w:rPr>
              <w:t>Monitors a specific child</w:t>
            </w:r>
          </w:p>
        </w:tc>
      </w:tr>
      <w:tr w:rsidR="0024165F" w14:paraId="2C837060" w14:textId="77777777">
        <w:trPr>
          <w:trHeight w:val="316"/>
          <w:jc w:val="center"/>
        </w:trPr>
        <w:tc>
          <w:tcPr>
            <w:tcW w:w="3430" w:type="dxa"/>
          </w:tcPr>
          <w:p w14:paraId="46AAE003" w14:textId="77777777" w:rsidR="0024165F" w:rsidRDefault="00000000">
            <w:pPr>
              <w:spacing w:after="0" w:line="240" w:lineRule="auto"/>
              <w:rPr>
                <w:rFonts w:ascii="SimSun" w:eastAsia="SimSun" w:hAnsi="SimSun" w:cs="SimSun"/>
                <w:sz w:val="22"/>
              </w:rPr>
            </w:pPr>
            <w:r>
              <w:rPr>
                <w:rFonts w:ascii="Times New Roman" w:eastAsia="SimSun" w:hAnsi="Times New Roman" w:cs="Times New Roman"/>
                <w:sz w:val="22"/>
              </w:rPr>
              <w:t>get</w:t>
            </w:r>
            <w:r>
              <w:rPr>
                <w:rFonts w:ascii="Times New Roman" w:eastAsia="SimSun" w:hAnsi="Times New Roman" w:cs="Times New Roman"/>
                <w:sz w:val="22"/>
                <w:lang w:val="en-IN"/>
              </w:rPr>
              <w:t>p</w:t>
            </w:r>
            <w:r>
              <w:rPr>
                <w:rFonts w:ascii="Times New Roman" w:eastAsia="SimSun" w:hAnsi="Times New Roman" w:cs="Times New Roman"/>
                <w:sz w:val="22"/>
              </w:rPr>
              <w:t>id()</w:t>
            </w:r>
          </w:p>
        </w:tc>
        <w:tc>
          <w:tcPr>
            <w:tcW w:w="3430" w:type="dxa"/>
          </w:tcPr>
          <w:p w14:paraId="2460B16D" w14:textId="77777777" w:rsidR="0024165F" w:rsidRDefault="00000000">
            <w:pPr>
              <w:spacing w:after="0" w:line="240" w:lineRule="auto"/>
              <w:rPr>
                <w:rFonts w:ascii="SimSun" w:eastAsia="SimSun" w:hAnsi="SimSun" w:cs="SimSun"/>
                <w:sz w:val="22"/>
              </w:rPr>
            </w:pPr>
            <w:r>
              <w:rPr>
                <w:rFonts w:ascii="Times New Roman" w:eastAsia="SimSun" w:hAnsi="Times New Roman" w:cs="Times New Roman"/>
                <w:sz w:val="22"/>
              </w:rPr>
              <w:t>Gets process ID</w:t>
            </w:r>
          </w:p>
        </w:tc>
      </w:tr>
      <w:tr w:rsidR="0024165F" w14:paraId="2B47B925" w14:textId="77777777">
        <w:trPr>
          <w:trHeight w:val="316"/>
          <w:jc w:val="center"/>
        </w:trPr>
        <w:tc>
          <w:tcPr>
            <w:tcW w:w="3430" w:type="dxa"/>
          </w:tcPr>
          <w:p w14:paraId="497ADB2E" w14:textId="77777777" w:rsidR="0024165F" w:rsidRDefault="00000000">
            <w:pPr>
              <w:spacing w:after="0" w:line="240" w:lineRule="auto"/>
              <w:rPr>
                <w:rFonts w:ascii="SimSun" w:eastAsia="SimSun" w:hAnsi="SimSun" w:cs="SimSun"/>
                <w:sz w:val="22"/>
                <w:lang w:val="en-IN"/>
              </w:rPr>
            </w:pPr>
            <w:proofErr w:type="spellStart"/>
            <w:r>
              <w:rPr>
                <w:rFonts w:ascii="Times New Roman" w:eastAsia="SimSun" w:hAnsi="Times New Roman" w:cs="Times New Roman"/>
                <w:sz w:val="22"/>
                <w:lang w:val="en-IN"/>
              </w:rPr>
              <w:t>getppid</w:t>
            </w:r>
            <w:proofErr w:type="spellEnd"/>
            <w:r>
              <w:rPr>
                <w:rFonts w:ascii="Times New Roman" w:eastAsia="SimSun" w:hAnsi="Times New Roman" w:cs="Times New Roman"/>
                <w:sz w:val="22"/>
                <w:lang w:val="en-IN"/>
              </w:rPr>
              <w:t>()</w:t>
            </w:r>
          </w:p>
        </w:tc>
        <w:tc>
          <w:tcPr>
            <w:tcW w:w="3430" w:type="dxa"/>
          </w:tcPr>
          <w:p w14:paraId="0937586B" w14:textId="77777777" w:rsidR="0024165F" w:rsidRDefault="00000000">
            <w:pPr>
              <w:spacing w:after="0" w:line="240" w:lineRule="auto"/>
              <w:rPr>
                <w:rFonts w:ascii="SimSun" w:eastAsia="SimSun" w:hAnsi="SimSun" w:cs="SimSun"/>
                <w:sz w:val="22"/>
                <w:lang w:val="en-IN"/>
              </w:rPr>
            </w:pPr>
            <w:r>
              <w:rPr>
                <w:rFonts w:ascii="Times New Roman" w:eastAsia="SimSun" w:hAnsi="Times New Roman" w:cs="Times New Roman"/>
                <w:sz w:val="22"/>
                <w:lang w:val="en-IN"/>
              </w:rPr>
              <w:t>Gets parent process ID</w:t>
            </w:r>
          </w:p>
        </w:tc>
      </w:tr>
    </w:tbl>
    <w:p w14:paraId="799683B9" w14:textId="77777777" w:rsidR="0024165F" w:rsidRDefault="0024165F">
      <w:pPr>
        <w:rPr>
          <w:rFonts w:ascii="Times New Roman" w:hAnsi="Times New Roman" w:cs="Times New Roman"/>
          <w:b/>
          <w:sz w:val="24"/>
        </w:rPr>
      </w:pPr>
    </w:p>
    <w:p w14:paraId="1E4854C2" w14:textId="77777777" w:rsidR="0024165F" w:rsidRDefault="00000000">
      <w:pPr>
        <w:rPr>
          <w:rFonts w:ascii="Times New Roman" w:hAnsi="Times New Roman" w:cs="Times New Roman"/>
        </w:rPr>
      </w:pPr>
      <w:r>
        <w:rPr>
          <w:rFonts w:ascii="Times New Roman" w:hAnsi="Times New Roman" w:cs="Times New Roman"/>
          <w:b/>
          <w:sz w:val="24"/>
        </w:rPr>
        <w:t>6. Individual Contribution</w:t>
      </w:r>
    </w:p>
    <w:p w14:paraId="57E85664" w14:textId="77777777" w:rsidR="0024165F" w:rsidRDefault="00000000">
      <w:pPr>
        <w:rPr>
          <w:rFonts w:ascii="Times New Roman" w:hAnsi="Times New Roman" w:cs="Times New Roman"/>
        </w:rPr>
      </w:pPr>
      <w:r>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24165F" w14:paraId="3F858228" w14:textId="77777777">
        <w:trPr>
          <w:jc w:val="center"/>
        </w:trPr>
        <w:tc>
          <w:tcPr>
            <w:tcW w:w="3360" w:type="dxa"/>
          </w:tcPr>
          <w:p w14:paraId="074711D9" w14:textId="77777777" w:rsidR="0024165F" w:rsidRDefault="00000000">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4C846B4D" w14:textId="77777777" w:rsidR="0024165F" w:rsidRDefault="00000000">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0F154F07" w14:textId="77777777" w:rsidR="0024165F" w:rsidRDefault="00000000">
            <w:pPr>
              <w:spacing w:after="0" w:line="240" w:lineRule="auto"/>
              <w:rPr>
                <w:rFonts w:ascii="Times New Roman" w:hAnsi="Times New Roman" w:cs="Times New Roman"/>
              </w:rPr>
            </w:pPr>
            <w:r>
              <w:rPr>
                <w:rFonts w:ascii="Times New Roman" w:hAnsi="Times New Roman" w:cs="Times New Roman"/>
              </w:rPr>
              <w:t>Individual Responsibility</w:t>
            </w:r>
          </w:p>
        </w:tc>
      </w:tr>
      <w:tr w:rsidR="0024165F" w14:paraId="439B0930" w14:textId="77777777">
        <w:trPr>
          <w:jc w:val="center"/>
        </w:trPr>
        <w:tc>
          <w:tcPr>
            <w:tcW w:w="3360" w:type="dxa"/>
          </w:tcPr>
          <w:p w14:paraId="7FDEFE5C" w14:textId="77777777" w:rsidR="0024165F" w:rsidRDefault="00000000">
            <w:pPr>
              <w:spacing w:after="0" w:line="240" w:lineRule="auto"/>
              <w:rPr>
                <w:rFonts w:ascii="Times New Roman" w:hAnsi="Times New Roman" w:cs="Times New Roman"/>
                <w:lang w:val="en-IN"/>
              </w:rPr>
            </w:pPr>
            <w:r>
              <w:rPr>
                <w:rFonts w:ascii="Times New Roman" w:hAnsi="Times New Roman" w:cs="Times New Roman"/>
                <w:lang w:val="en-IN"/>
              </w:rPr>
              <w:t>2520030143</w:t>
            </w:r>
          </w:p>
        </w:tc>
        <w:tc>
          <w:tcPr>
            <w:tcW w:w="3360" w:type="dxa"/>
          </w:tcPr>
          <w:p w14:paraId="28D11AB7" w14:textId="77777777" w:rsidR="0024165F" w:rsidRDefault="00000000">
            <w:pPr>
              <w:spacing w:after="0" w:line="240" w:lineRule="auto"/>
              <w:rPr>
                <w:rFonts w:ascii="Times New Roman" w:hAnsi="Times New Roman" w:cs="Times New Roman"/>
                <w:lang w:val="en-IN"/>
              </w:rPr>
            </w:pPr>
            <w:proofErr w:type="spellStart"/>
            <w:r>
              <w:rPr>
                <w:rFonts w:ascii="Times New Roman" w:hAnsi="Times New Roman" w:cs="Times New Roman"/>
                <w:lang w:val="en-IN"/>
              </w:rPr>
              <w:t>T.Sai</w:t>
            </w:r>
            <w:proofErr w:type="spellEnd"/>
            <w:r>
              <w:rPr>
                <w:rFonts w:ascii="Times New Roman" w:hAnsi="Times New Roman" w:cs="Times New Roman"/>
                <w:lang w:val="en-IN"/>
              </w:rPr>
              <w:t xml:space="preserve"> Akshaya</w:t>
            </w:r>
          </w:p>
        </w:tc>
        <w:tc>
          <w:tcPr>
            <w:tcW w:w="3360" w:type="dxa"/>
          </w:tcPr>
          <w:p w14:paraId="78FAABBA" w14:textId="77777777" w:rsidR="0024165F" w:rsidRDefault="00000000">
            <w:pPr>
              <w:spacing w:after="0" w:line="240" w:lineRule="auto"/>
              <w:rPr>
                <w:rFonts w:ascii="Times New Roman" w:hAnsi="Times New Roman" w:cs="Times New Roman"/>
              </w:rPr>
            </w:pPr>
            <w:r>
              <w:rPr>
                <w:rFonts w:ascii="Times New Roman" w:eastAsia="SimSun" w:hAnsi="Times New Roman" w:cs="Times New Roman"/>
                <w:sz w:val="22"/>
              </w:rPr>
              <w:t xml:space="preserve">Process creation, </w:t>
            </w:r>
            <w:r>
              <w:rPr>
                <w:rStyle w:val="HTMLCode"/>
                <w:rFonts w:ascii="Times New Roman" w:eastAsia="SimSun" w:hAnsi="Times New Roman" w:cs="Times New Roman"/>
                <w:sz w:val="22"/>
                <w:szCs w:val="22"/>
              </w:rPr>
              <w:t>fork()</w:t>
            </w:r>
            <w:r>
              <w:rPr>
                <w:rFonts w:ascii="Times New Roman" w:eastAsia="SimSun" w:hAnsi="Times New Roman" w:cs="Times New Roman"/>
                <w:sz w:val="22"/>
              </w:rPr>
              <w:t xml:space="preserve"> implementation, and project documentation</w:t>
            </w:r>
          </w:p>
        </w:tc>
      </w:tr>
      <w:tr w:rsidR="0024165F" w14:paraId="1A0D890B" w14:textId="77777777">
        <w:trPr>
          <w:jc w:val="center"/>
        </w:trPr>
        <w:tc>
          <w:tcPr>
            <w:tcW w:w="3360" w:type="dxa"/>
          </w:tcPr>
          <w:p w14:paraId="2DBC51C7" w14:textId="77777777" w:rsidR="0024165F" w:rsidRDefault="00000000">
            <w:pPr>
              <w:spacing w:after="0" w:line="240" w:lineRule="auto"/>
              <w:rPr>
                <w:rFonts w:ascii="Times New Roman" w:hAnsi="Times New Roman" w:cs="Times New Roman"/>
                <w:lang w:val="en-IN"/>
              </w:rPr>
            </w:pPr>
            <w:r>
              <w:rPr>
                <w:rFonts w:ascii="Times New Roman" w:hAnsi="Times New Roman" w:cs="Times New Roman"/>
                <w:lang w:val="en-IN"/>
              </w:rPr>
              <w:t>2520030457</w:t>
            </w:r>
          </w:p>
        </w:tc>
        <w:tc>
          <w:tcPr>
            <w:tcW w:w="3360" w:type="dxa"/>
          </w:tcPr>
          <w:p w14:paraId="2C9A02E1" w14:textId="77777777" w:rsidR="0024165F" w:rsidRDefault="00000000">
            <w:pPr>
              <w:spacing w:after="0" w:line="240" w:lineRule="auto"/>
              <w:rPr>
                <w:rFonts w:ascii="Times New Roman" w:hAnsi="Times New Roman" w:cs="Times New Roman"/>
                <w:lang w:val="en-IN"/>
              </w:rPr>
            </w:pPr>
            <w:proofErr w:type="spellStart"/>
            <w:r>
              <w:rPr>
                <w:rFonts w:ascii="Times New Roman" w:hAnsi="Times New Roman" w:cs="Times New Roman"/>
                <w:lang w:val="en-IN"/>
              </w:rPr>
              <w:t>R.Juhit</w:t>
            </w:r>
            <w:proofErr w:type="spellEnd"/>
            <w:r>
              <w:rPr>
                <w:rFonts w:ascii="Times New Roman" w:hAnsi="Times New Roman" w:cs="Times New Roman"/>
                <w:lang w:val="en-IN"/>
              </w:rPr>
              <w:t xml:space="preserve"> Naidu</w:t>
            </w:r>
          </w:p>
        </w:tc>
        <w:tc>
          <w:tcPr>
            <w:tcW w:w="3360" w:type="dxa"/>
          </w:tcPr>
          <w:p w14:paraId="2B6D456F" w14:textId="77777777" w:rsidR="0024165F" w:rsidRDefault="00000000">
            <w:pPr>
              <w:spacing w:after="0" w:line="240" w:lineRule="auto"/>
              <w:rPr>
                <w:rFonts w:ascii="Times New Roman" w:hAnsi="Times New Roman" w:cs="Times New Roman"/>
              </w:rPr>
            </w:pPr>
            <w:r>
              <w:rPr>
                <w:rFonts w:ascii="Times New Roman" w:eastAsia="SimSun" w:hAnsi="Times New Roman" w:cs="Times New Roman"/>
                <w:sz w:val="22"/>
              </w:rPr>
              <w:t xml:space="preserve">Process termination, </w:t>
            </w:r>
            <w:r>
              <w:rPr>
                <w:rStyle w:val="HTMLCode"/>
                <w:rFonts w:ascii="Times New Roman" w:eastAsia="SimSun" w:hAnsi="Times New Roman" w:cs="Times New Roman"/>
                <w:sz w:val="22"/>
                <w:szCs w:val="22"/>
              </w:rPr>
              <w:t>exit()</w:t>
            </w:r>
            <w:r>
              <w:rPr>
                <w:rFonts w:ascii="Times New Roman" w:eastAsia="SimSun" w:hAnsi="Times New Roman" w:cs="Times New Roman"/>
                <w:sz w:val="22"/>
              </w:rPr>
              <w:t xml:space="preserve"> and </w:t>
            </w:r>
            <w:r>
              <w:rPr>
                <w:rStyle w:val="HTMLCode"/>
                <w:rFonts w:ascii="Times New Roman" w:eastAsia="SimSun" w:hAnsi="Times New Roman" w:cs="Times New Roman"/>
                <w:sz w:val="22"/>
                <w:szCs w:val="22"/>
              </w:rPr>
              <w:t>wait()</w:t>
            </w:r>
            <w:r>
              <w:rPr>
                <w:rFonts w:ascii="Times New Roman" w:eastAsia="SimSun" w:hAnsi="Times New Roman" w:cs="Times New Roman"/>
                <w:sz w:val="22"/>
              </w:rPr>
              <w:t xml:space="preserve"> implementation, and testing</w:t>
            </w:r>
          </w:p>
        </w:tc>
      </w:tr>
      <w:tr w:rsidR="0024165F" w14:paraId="16E22EB2" w14:textId="77777777">
        <w:trPr>
          <w:jc w:val="center"/>
        </w:trPr>
        <w:tc>
          <w:tcPr>
            <w:tcW w:w="3360" w:type="dxa"/>
          </w:tcPr>
          <w:p w14:paraId="144F3D0C" w14:textId="77777777" w:rsidR="0024165F" w:rsidRDefault="00000000">
            <w:pPr>
              <w:spacing w:after="0" w:line="240" w:lineRule="auto"/>
              <w:rPr>
                <w:rFonts w:ascii="Times New Roman" w:hAnsi="Times New Roman" w:cs="Times New Roman"/>
                <w:lang w:val="en-IN"/>
              </w:rPr>
            </w:pPr>
            <w:r>
              <w:rPr>
                <w:rFonts w:ascii="Times New Roman" w:hAnsi="Times New Roman" w:cs="Times New Roman"/>
                <w:lang w:val="en-IN"/>
              </w:rPr>
              <w:t>2520030463</w:t>
            </w:r>
          </w:p>
        </w:tc>
        <w:tc>
          <w:tcPr>
            <w:tcW w:w="3360" w:type="dxa"/>
          </w:tcPr>
          <w:p w14:paraId="3EE5A4DD" w14:textId="77777777" w:rsidR="0024165F" w:rsidRDefault="00000000">
            <w:pPr>
              <w:spacing w:after="0" w:line="240" w:lineRule="auto"/>
              <w:rPr>
                <w:rFonts w:ascii="Times New Roman" w:hAnsi="Times New Roman" w:cs="Times New Roman"/>
                <w:lang w:val="en-IN"/>
              </w:rPr>
            </w:pPr>
            <w:proofErr w:type="spellStart"/>
            <w:r>
              <w:rPr>
                <w:rFonts w:ascii="Times New Roman" w:hAnsi="Times New Roman" w:cs="Times New Roman"/>
                <w:lang w:val="en-IN"/>
              </w:rPr>
              <w:t>M.Sanjith</w:t>
            </w:r>
            <w:proofErr w:type="spellEnd"/>
            <w:r>
              <w:rPr>
                <w:rFonts w:ascii="Times New Roman" w:hAnsi="Times New Roman" w:cs="Times New Roman"/>
                <w:lang w:val="en-IN"/>
              </w:rPr>
              <w:t xml:space="preserve"> Raj</w:t>
            </w:r>
          </w:p>
        </w:tc>
        <w:tc>
          <w:tcPr>
            <w:tcW w:w="3360" w:type="dxa"/>
          </w:tcPr>
          <w:p w14:paraId="0AF29246" w14:textId="77777777" w:rsidR="0024165F" w:rsidRDefault="00000000">
            <w:pPr>
              <w:spacing w:after="0" w:line="240" w:lineRule="auto"/>
              <w:rPr>
                <w:rFonts w:ascii="Times New Roman" w:hAnsi="Times New Roman" w:cs="Times New Roman"/>
              </w:rPr>
            </w:pPr>
            <w:r>
              <w:rPr>
                <w:rFonts w:ascii="Times New Roman" w:eastAsia="SimSun" w:hAnsi="Times New Roman" w:cs="Times New Roman"/>
                <w:sz w:val="22"/>
              </w:rPr>
              <w:t>Termination status handling, message display, and final testing</w:t>
            </w:r>
          </w:p>
        </w:tc>
      </w:tr>
    </w:tbl>
    <w:p w14:paraId="7E261D08" w14:textId="77777777" w:rsidR="0024165F" w:rsidRDefault="0024165F">
      <w:pPr>
        <w:rPr>
          <w:rFonts w:ascii="Times New Roman" w:hAnsi="Times New Roman" w:cs="Times New Roman"/>
          <w:b/>
          <w:sz w:val="24"/>
        </w:rPr>
      </w:pPr>
    </w:p>
    <w:p w14:paraId="1734A8DB" w14:textId="77777777" w:rsidR="0024165F" w:rsidRDefault="00000000">
      <w:pPr>
        <w:rPr>
          <w:rFonts w:ascii="Times New Roman" w:hAnsi="Times New Roman" w:cs="Times New Roman"/>
        </w:rPr>
      </w:pPr>
      <w:r>
        <w:rPr>
          <w:rFonts w:ascii="Times New Roman" w:hAnsi="Times New Roman" w:cs="Times New Roman"/>
          <w:b/>
          <w:sz w:val="24"/>
        </w:rPr>
        <w:t>7. Tools / Platforms / Software Used</w:t>
      </w:r>
    </w:p>
    <w:p w14:paraId="5A3E913B" w14:textId="77777777" w:rsidR="0024165F" w:rsidRDefault="00000000">
      <w:pPr>
        <w:rPr>
          <w:rFonts w:ascii="Times New Roman" w:hAnsi="Times New Roman" w:cs="Times New Roman"/>
        </w:rPr>
      </w:pPr>
      <w:r>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24165F" w14:paraId="5AB19021" w14:textId="77777777">
        <w:trPr>
          <w:jc w:val="center"/>
        </w:trPr>
        <w:tc>
          <w:tcPr>
            <w:tcW w:w="5040" w:type="dxa"/>
          </w:tcPr>
          <w:p w14:paraId="2D565CB3" w14:textId="77777777" w:rsidR="0024165F" w:rsidRDefault="00000000">
            <w:pPr>
              <w:spacing w:after="0" w:line="240" w:lineRule="auto"/>
              <w:rPr>
                <w:rFonts w:ascii="Times New Roman" w:hAnsi="Times New Roman" w:cs="Times New Roman"/>
              </w:rPr>
            </w:pPr>
            <w:r>
              <w:rPr>
                <w:rFonts w:ascii="Times New Roman" w:hAnsi="Times New Roman" w:cs="Times New Roman"/>
                <w:b/>
                <w:bCs/>
                <w:sz w:val="24"/>
                <w:szCs w:val="24"/>
              </w:rPr>
              <w:t>Tool / Platform / Software</w:t>
            </w:r>
          </w:p>
        </w:tc>
        <w:tc>
          <w:tcPr>
            <w:tcW w:w="5040" w:type="dxa"/>
          </w:tcPr>
          <w:p w14:paraId="652F17D1" w14:textId="77777777" w:rsidR="0024165F" w:rsidRDefault="00000000">
            <w:pPr>
              <w:spacing w:after="0" w:line="240" w:lineRule="auto"/>
              <w:rPr>
                <w:rFonts w:ascii="Times New Roman" w:hAnsi="Times New Roman" w:cs="Times New Roman"/>
              </w:rPr>
            </w:pPr>
            <w:r>
              <w:rPr>
                <w:rFonts w:ascii="Times New Roman" w:hAnsi="Times New Roman" w:cs="Times New Roman"/>
                <w:b/>
                <w:bCs/>
                <w:sz w:val="24"/>
                <w:szCs w:val="24"/>
              </w:rPr>
              <w:t>Purpose</w:t>
            </w:r>
          </w:p>
        </w:tc>
      </w:tr>
      <w:tr w:rsidR="0024165F" w14:paraId="2CBD26C7" w14:textId="77777777">
        <w:trPr>
          <w:jc w:val="center"/>
        </w:trPr>
        <w:tc>
          <w:tcPr>
            <w:tcW w:w="5040" w:type="dxa"/>
          </w:tcPr>
          <w:p w14:paraId="68F32EB5" w14:textId="77777777" w:rsidR="0024165F" w:rsidRDefault="00000000">
            <w:pPr>
              <w:spacing w:after="0" w:line="240" w:lineRule="auto"/>
              <w:rPr>
                <w:rFonts w:ascii="Times New Roman" w:hAnsi="Times New Roman" w:cs="Times New Roman"/>
                <w:sz w:val="22"/>
              </w:rPr>
            </w:pPr>
            <w:r>
              <w:rPr>
                <w:rFonts w:ascii="Times New Roman" w:hAnsi="Times New Roman" w:cs="Times New Roman"/>
                <w:sz w:val="22"/>
              </w:rPr>
              <w:t>Linux / Ubuntu</w:t>
            </w:r>
          </w:p>
        </w:tc>
        <w:tc>
          <w:tcPr>
            <w:tcW w:w="5040" w:type="dxa"/>
          </w:tcPr>
          <w:p w14:paraId="5453C519" w14:textId="77777777" w:rsidR="0024165F" w:rsidRDefault="00000000">
            <w:pPr>
              <w:spacing w:after="0" w:line="240" w:lineRule="auto"/>
              <w:rPr>
                <w:rFonts w:ascii="Times New Roman" w:hAnsi="Times New Roman" w:cs="Times New Roman"/>
                <w:sz w:val="22"/>
              </w:rPr>
            </w:pPr>
            <w:r>
              <w:rPr>
                <w:rFonts w:ascii="Times New Roman" w:eastAsia="SimSun" w:hAnsi="Times New Roman" w:cs="Times New Roman"/>
                <w:sz w:val="22"/>
              </w:rPr>
              <w:t>Development and execution environment</w:t>
            </w:r>
          </w:p>
        </w:tc>
      </w:tr>
      <w:tr w:rsidR="0024165F" w14:paraId="119E44C5" w14:textId="77777777">
        <w:trPr>
          <w:jc w:val="center"/>
        </w:trPr>
        <w:tc>
          <w:tcPr>
            <w:tcW w:w="5040" w:type="dxa"/>
          </w:tcPr>
          <w:p w14:paraId="6F8559D6" w14:textId="77777777" w:rsidR="0024165F" w:rsidRDefault="00000000">
            <w:pPr>
              <w:spacing w:after="0" w:line="240" w:lineRule="auto"/>
              <w:rPr>
                <w:rFonts w:ascii="Times New Roman" w:hAnsi="Times New Roman" w:cs="Times New Roman"/>
                <w:sz w:val="22"/>
              </w:rPr>
            </w:pPr>
            <w:r>
              <w:rPr>
                <w:rFonts w:ascii="Times New Roman" w:hAnsi="Times New Roman" w:cs="Times New Roman"/>
                <w:sz w:val="22"/>
              </w:rPr>
              <w:t>C / C++</w:t>
            </w:r>
          </w:p>
        </w:tc>
        <w:tc>
          <w:tcPr>
            <w:tcW w:w="5040" w:type="dxa"/>
          </w:tcPr>
          <w:p w14:paraId="69D453C3" w14:textId="77777777" w:rsidR="0024165F" w:rsidRDefault="00000000">
            <w:pPr>
              <w:spacing w:after="0" w:line="240" w:lineRule="auto"/>
              <w:rPr>
                <w:rFonts w:ascii="Times New Roman" w:hAnsi="Times New Roman" w:cs="Times New Roman"/>
                <w:sz w:val="22"/>
              </w:rPr>
            </w:pPr>
            <w:r>
              <w:rPr>
                <w:rFonts w:ascii="Times New Roman" w:eastAsia="SimSun" w:hAnsi="Times New Roman" w:cs="Times New Roman"/>
                <w:sz w:val="22"/>
              </w:rPr>
              <w:t>Implementing the process management system</w:t>
            </w:r>
          </w:p>
        </w:tc>
      </w:tr>
      <w:tr w:rsidR="0024165F" w14:paraId="65DCAA15" w14:textId="77777777">
        <w:trPr>
          <w:jc w:val="center"/>
        </w:trPr>
        <w:tc>
          <w:tcPr>
            <w:tcW w:w="5040" w:type="dxa"/>
          </w:tcPr>
          <w:p w14:paraId="7FC106BD" w14:textId="77777777" w:rsidR="0024165F" w:rsidRDefault="00000000">
            <w:pPr>
              <w:spacing w:after="0" w:line="240" w:lineRule="auto"/>
              <w:rPr>
                <w:rFonts w:ascii="Times New Roman" w:hAnsi="Times New Roman" w:cs="Times New Roman"/>
                <w:sz w:val="22"/>
              </w:rPr>
            </w:pPr>
            <w:r>
              <w:rPr>
                <w:rFonts w:ascii="Times New Roman" w:eastAsia="SimSun" w:hAnsi="Times New Roman" w:cs="Times New Roman"/>
                <w:sz w:val="22"/>
              </w:rPr>
              <w:t>GCC Compiler</w:t>
            </w:r>
          </w:p>
        </w:tc>
        <w:tc>
          <w:tcPr>
            <w:tcW w:w="5040" w:type="dxa"/>
          </w:tcPr>
          <w:p w14:paraId="2B2C8450" w14:textId="77777777" w:rsidR="0024165F" w:rsidRDefault="00000000">
            <w:pPr>
              <w:spacing w:after="0" w:line="240" w:lineRule="auto"/>
              <w:rPr>
                <w:rFonts w:ascii="Times New Roman" w:hAnsi="Times New Roman" w:cs="Times New Roman"/>
                <w:sz w:val="22"/>
              </w:rPr>
            </w:pPr>
            <w:r>
              <w:rPr>
                <w:rFonts w:ascii="Times New Roman" w:eastAsia="SimSun" w:hAnsi="Times New Roman" w:cs="Times New Roman"/>
                <w:sz w:val="22"/>
              </w:rPr>
              <w:t>Compiling the C program</w:t>
            </w:r>
          </w:p>
        </w:tc>
      </w:tr>
      <w:tr w:rsidR="0024165F" w14:paraId="3DD5714D" w14:textId="77777777">
        <w:trPr>
          <w:jc w:val="center"/>
        </w:trPr>
        <w:tc>
          <w:tcPr>
            <w:tcW w:w="5040" w:type="dxa"/>
          </w:tcPr>
          <w:p w14:paraId="5D75CA3C" w14:textId="77777777" w:rsidR="0024165F" w:rsidRDefault="00000000">
            <w:pPr>
              <w:spacing w:after="0" w:line="240" w:lineRule="auto"/>
              <w:rPr>
                <w:rFonts w:ascii="Times New Roman" w:hAnsi="Times New Roman" w:cs="Times New Roman"/>
                <w:sz w:val="22"/>
              </w:rPr>
            </w:pPr>
            <w:r>
              <w:rPr>
                <w:rFonts w:ascii="Times New Roman" w:eastAsia="SimSun" w:hAnsi="Times New Roman" w:cs="Times New Roman"/>
                <w:sz w:val="22"/>
              </w:rPr>
              <w:t>GDB</w:t>
            </w:r>
          </w:p>
        </w:tc>
        <w:tc>
          <w:tcPr>
            <w:tcW w:w="5040" w:type="dxa"/>
          </w:tcPr>
          <w:p w14:paraId="0ADC3B23" w14:textId="77777777" w:rsidR="0024165F" w:rsidRDefault="00000000">
            <w:pPr>
              <w:spacing w:after="0" w:line="240" w:lineRule="auto"/>
              <w:rPr>
                <w:rFonts w:ascii="Times New Roman" w:hAnsi="Times New Roman" w:cs="Times New Roman"/>
                <w:sz w:val="22"/>
              </w:rPr>
            </w:pPr>
            <w:r>
              <w:rPr>
                <w:rFonts w:ascii="Times New Roman" w:eastAsia="SimSun" w:hAnsi="Times New Roman" w:cs="Times New Roman"/>
                <w:sz w:val="22"/>
              </w:rPr>
              <w:t>Debugging and testing the program</w:t>
            </w:r>
          </w:p>
        </w:tc>
      </w:tr>
      <w:tr w:rsidR="0024165F" w14:paraId="6BC0C526" w14:textId="77777777">
        <w:trPr>
          <w:jc w:val="center"/>
        </w:trPr>
        <w:tc>
          <w:tcPr>
            <w:tcW w:w="5040" w:type="dxa"/>
          </w:tcPr>
          <w:p w14:paraId="40686AAB" w14:textId="77777777" w:rsidR="0024165F" w:rsidRDefault="00000000">
            <w:pPr>
              <w:spacing w:after="0" w:line="240" w:lineRule="auto"/>
              <w:rPr>
                <w:rFonts w:ascii="Times New Roman" w:hAnsi="Times New Roman" w:cs="Times New Roman"/>
                <w:sz w:val="22"/>
              </w:rPr>
            </w:pPr>
            <w:r>
              <w:rPr>
                <w:rFonts w:ascii="Times New Roman" w:eastAsia="SimSun" w:hAnsi="Times New Roman" w:cs="Times New Roman"/>
                <w:sz w:val="22"/>
              </w:rPr>
              <w:t xml:space="preserve">VS Code / </w:t>
            </w:r>
            <w:proofErr w:type="spellStart"/>
            <w:r>
              <w:rPr>
                <w:rFonts w:ascii="Times New Roman" w:eastAsia="SimSun" w:hAnsi="Times New Roman" w:cs="Times New Roman"/>
                <w:sz w:val="22"/>
              </w:rPr>
              <w:t>Gedit</w:t>
            </w:r>
            <w:proofErr w:type="spellEnd"/>
          </w:p>
        </w:tc>
        <w:tc>
          <w:tcPr>
            <w:tcW w:w="5040" w:type="dxa"/>
          </w:tcPr>
          <w:p w14:paraId="00D0F7D8" w14:textId="77777777" w:rsidR="0024165F" w:rsidRDefault="00000000">
            <w:pPr>
              <w:spacing w:after="0" w:line="240" w:lineRule="auto"/>
              <w:rPr>
                <w:rFonts w:ascii="Times New Roman" w:hAnsi="Times New Roman" w:cs="Times New Roman"/>
                <w:sz w:val="22"/>
              </w:rPr>
            </w:pPr>
            <w:r>
              <w:rPr>
                <w:rFonts w:ascii="Times New Roman" w:eastAsia="SimSun" w:hAnsi="Times New Roman" w:cs="Times New Roman"/>
                <w:sz w:val="22"/>
              </w:rPr>
              <w:t>Writing and editing source code</w:t>
            </w:r>
          </w:p>
        </w:tc>
      </w:tr>
      <w:tr w:rsidR="0024165F" w14:paraId="7F3E6352" w14:textId="77777777">
        <w:trPr>
          <w:jc w:val="center"/>
        </w:trPr>
        <w:tc>
          <w:tcPr>
            <w:tcW w:w="5040" w:type="dxa"/>
          </w:tcPr>
          <w:p w14:paraId="5D583F09" w14:textId="77777777" w:rsidR="0024165F" w:rsidRDefault="00000000">
            <w:pPr>
              <w:spacing w:after="0" w:line="240" w:lineRule="auto"/>
              <w:rPr>
                <w:rFonts w:ascii="Times New Roman" w:eastAsia="SimSun" w:hAnsi="Times New Roman" w:cs="Times New Roman"/>
                <w:sz w:val="22"/>
              </w:rPr>
            </w:pPr>
            <w:r>
              <w:rPr>
                <w:rFonts w:ascii="Times New Roman" w:eastAsia="SimSun" w:hAnsi="Times New Roman" w:cs="Times New Roman"/>
                <w:sz w:val="22"/>
              </w:rPr>
              <w:t>Linux System Calls</w:t>
            </w:r>
          </w:p>
        </w:tc>
        <w:tc>
          <w:tcPr>
            <w:tcW w:w="5040" w:type="dxa"/>
          </w:tcPr>
          <w:p w14:paraId="1D7727CB" w14:textId="77777777" w:rsidR="0024165F" w:rsidRDefault="00000000">
            <w:pPr>
              <w:spacing w:after="0" w:line="240" w:lineRule="auto"/>
              <w:rPr>
                <w:rFonts w:ascii="Times New Roman" w:hAnsi="Times New Roman" w:cs="Times New Roman"/>
                <w:sz w:val="22"/>
              </w:rPr>
            </w:pPr>
            <w:r>
              <w:rPr>
                <w:rFonts w:ascii="Times New Roman" w:eastAsia="SimSun" w:hAnsi="Times New Roman" w:cs="Times New Roman"/>
                <w:sz w:val="22"/>
                <w:lang w:val="en-IN"/>
              </w:rPr>
              <w:t>P</w:t>
            </w:r>
            <w:proofErr w:type="spellStart"/>
            <w:r>
              <w:rPr>
                <w:rFonts w:ascii="Times New Roman" w:eastAsia="SimSun" w:hAnsi="Times New Roman" w:cs="Times New Roman"/>
                <w:sz w:val="22"/>
              </w:rPr>
              <w:t>rocess</w:t>
            </w:r>
            <w:proofErr w:type="spellEnd"/>
            <w:r>
              <w:rPr>
                <w:rFonts w:ascii="Times New Roman" w:eastAsia="SimSun" w:hAnsi="Times New Roman" w:cs="Times New Roman"/>
                <w:sz w:val="22"/>
              </w:rPr>
              <w:t xml:space="preserve"> creation, execution, and termination</w:t>
            </w:r>
          </w:p>
        </w:tc>
      </w:tr>
    </w:tbl>
    <w:p w14:paraId="1775330F" w14:textId="77777777" w:rsidR="0024165F" w:rsidRDefault="0024165F">
      <w:pPr>
        <w:rPr>
          <w:rFonts w:ascii="Times New Roman" w:hAnsi="Times New Roman" w:cs="Times New Roman"/>
          <w:b/>
          <w:sz w:val="24"/>
        </w:rPr>
      </w:pPr>
    </w:p>
    <w:p w14:paraId="06347A14" w14:textId="77777777" w:rsidR="0024165F" w:rsidRDefault="00000000">
      <w:pPr>
        <w:rPr>
          <w:rFonts w:ascii="Times New Roman" w:hAnsi="Times New Roman" w:cs="Times New Roman"/>
        </w:rPr>
      </w:pPr>
      <w:r>
        <w:rPr>
          <w:rFonts w:ascii="Times New Roman" w:hAnsi="Times New Roman" w:cs="Times New Roman"/>
          <w:b/>
          <w:sz w:val="24"/>
        </w:rPr>
        <w:t>8. Expected Outcome</w:t>
      </w:r>
    </w:p>
    <w:p w14:paraId="263C0A83" w14:textId="77777777" w:rsidR="0024165F" w:rsidRDefault="00000000">
      <w:pPr>
        <w:rPr>
          <w:rFonts w:ascii="Times New Roman" w:hAnsi="Times New Roman" w:cs="Times New Roman"/>
        </w:rPr>
      </w:pPr>
      <w:r>
        <w:rPr>
          <w:rFonts w:ascii="Times New Roman" w:hAnsi="Times New Roman" w:cs="Times New Roman"/>
          <w:i/>
        </w:rPr>
        <w:t>(Describe the expected functionality, output, and outcome of the project.)</w:t>
      </w:r>
    </w:p>
    <w:p w14:paraId="686C14BC" w14:textId="77777777" w:rsidR="0024165F" w:rsidRDefault="00000000">
      <w:pPr>
        <w:numPr>
          <w:ilvl w:val="0"/>
          <w:numId w:val="8"/>
        </w:numPr>
        <w:rPr>
          <w:rFonts w:ascii="Times New Roman" w:hAnsi="Times New Roman" w:cs="Times New Roman"/>
          <w:sz w:val="22"/>
        </w:rPr>
      </w:pPr>
      <w:r>
        <w:rPr>
          <w:rFonts w:ascii="Times New Roman" w:hAnsi="Times New Roman" w:cs="Times New Roman"/>
          <w:sz w:val="22"/>
        </w:rPr>
        <w:t xml:space="preserve">The system will create a parent process and child process using the </w:t>
      </w:r>
      <w:r>
        <w:rPr>
          <w:rStyle w:val="HTMLCode"/>
          <w:rFonts w:ascii="Times New Roman" w:hAnsi="Times New Roman" w:cs="Times New Roman"/>
          <w:sz w:val="22"/>
          <w:szCs w:val="22"/>
        </w:rPr>
        <w:t>fork()</w:t>
      </w:r>
      <w:r>
        <w:rPr>
          <w:rFonts w:ascii="Times New Roman" w:hAnsi="Times New Roman" w:cs="Times New Roman"/>
          <w:sz w:val="22"/>
        </w:rPr>
        <w:t xml:space="preserve"> system call. </w:t>
      </w:r>
    </w:p>
    <w:p w14:paraId="156465A3" w14:textId="77777777" w:rsidR="0024165F" w:rsidRDefault="00000000">
      <w:pPr>
        <w:numPr>
          <w:ilvl w:val="0"/>
          <w:numId w:val="8"/>
        </w:numPr>
        <w:rPr>
          <w:rFonts w:ascii="Times New Roman" w:hAnsi="Times New Roman" w:cs="Times New Roman"/>
          <w:sz w:val="22"/>
        </w:rPr>
      </w:pPr>
      <w:r>
        <w:rPr>
          <w:rFonts w:ascii="Times New Roman" w:hAnsi="Times New Roman" w:cs="Times New Roman"/>
          <w:sz w:val="22"/>
        </w:rPr>
        <w:t xml:space="preserve">The system will allow the child process to execute a task and terminate using the </w:t>
      </w:r>
      <w:r>
        <w:rPr>
          <w:rStyle w:val="HTMLCode"/>
          <w:rFonts w:ascii="Times New Roman" w:hAnsi="Times New Roman" w:cs="Times New Roman"/>
          <w:sz w:val="22"/>
          <w:szCs w:val="22"/>
        </w:rPr>
        <w:t>exit()</w:t>
      </w:r>
      <w:r>
        <w:rPr>
          <w:rFonts w:ascii="Times New Roman" w:hAnsi="Times New Roman" w:cs="Times New Roman"/>
          <w:sz w:val="22"/>
        </w:rPr>
        <w:t xml:space="preserve"> system call. </w:t>
      </w:r>
    </w:p>
    <w:p w14:paraId="479BE2ED" w14:textId="77777777" w:rsidR="0024165F" w:rsidRDefault="00000000">
      <w:pPr>
        <w:numPr>
          <w:ilvl w:val="0"/>
          <w:numId w:val="8"/>
        </w:numPr>
        <w:rPr>
          <w:rFonts w:ascii="Times New Roman" w:hAnsi="Times New Roman" w:cs="Times New Roman"/>
          <w:sz w:val="22"/>
        </w:rPr>
      </w:pPr>
      <w:r>
        <w:rPr>
          <w:rFonts w:ascii="Times New Roman" w:eastAsia="SimSun" w:hAnsi="Times New Roman" w:cs="Times New Roman"/>
          <w:sz w:val="22"/>
        </w:rPr>
        <w:t xml:space="preserve"> </w:t>
      </w:r>
      <w:r>
        <w:rPr>
          <w:rFonts w:ascii="Times New Roman" w:hAnsi="Times New Roman" w:cs="Times New Roman"/>
          <w:sz w:val="22"/>
        </w:rPr>
        <w:t xml:space="preserve">The parent process will monitor the child process using the </w:t>
      </w:r>
      <w:r>
        <w:rPr>
          <w:rStyle w:val="HTMLCode"/>
          <w:rFonts w:ascii="Times New Roman" w:hAnsi="Times New Roman" w:cs="Times New Roman"/>
          <w:sz w:val="22"/>
          <w:szCs w:val="22"/>
        </w:rPr>
        <w:t>wait()</w:t>
      </w:r>
      <w:r>
        <w:rPr>
          <w:rFonts w:ascii="Times New Roman" w:hAnsi="Times New Roman" w:cs="Times New Roman"/>
          <w:sz w:val="22"/>
        </w:rPr>
        <w:t xml:space="preserve"> system call. </w:t>
      </w:r>
    </w:p>
    <w:p w14:paraId="425D673A" w14:textId="77777777" w:rsidR="0024165F" w:rsidRDefault="00000000">
      <w:pPr>
        <w:numPr>
          <w:ilvl w:val="0"/>
          <w:numId w:val="8"/>
        </w:numPr>
        <w:rPr>
          <w:rFonts w:ascii="Times New Roman" w:hAnsi="Times New Roman" w:cs="Times New Roman"/>
          <w:sz w:val="22"/>
        </w:rPr>
      </w:pPr>
      <w:r>
        <w:rPr>
          <w:rFonts w:ascii="Times New Roman" w:eastAsia="SimSun" w:hAnsi="Times New Roman" w:cs="Times New Roman"/>
          <w:sz w:val="22"/>
        </w:rPr>
        <w:t xml:space="preserve"> </w:t>
      </w:r>
      <w:r>
        <w:rPr>
          <w:rFonts w:ascii="Times New Roman" w:hAnsi="Times New Roman" w:cs="Times New Roman"/>
          <w:sz w:val="22"/>
        </w:rPr>
        <w:t xml:space="preserve">The system will display the </w:t>
      </w:r>
      <w:r>
        <w:rPr>
          <w:rStyle w:val="Strong"/>
          <w:rFonts w:ascii="Times New Roman" w:hAnsi="Times New Roman" w:cs="Times New Roman"/>
          <w:sz w:val="22"/>
        </w:rPr>
        <w:t>PID and PPID</w:t>
      </w:r>
      <w:r>
        <w:rPr>
          <w:rFonts w:ascii="Times New Roman" w:hAnsi="Times New Roman" w:cs="Times New Roman"/>
          <w:sz w:val="22"/>
        </w:rPr>
        <w:t xml:space="preserve"> of the parent and child processes. </w:t>
      </w:r>
    </w:p>
    <w:p w14:paraId="144E00B4" w14:textId="77777777" w:rsidR="0024165F" w:rsidRDefault="00000000">
      <w:pPr>
        <w:numPr>
          <w:ilvl w:val="0"/>
          <w:numId w:val="8"/>
        </w:numPr>
        <w:rPr>
          <w:rFonts w:ascii="Times New Roman" w:hAnsi="Times New Roman" w:cs="Times New Roman"/>
          <w:sz w:val="22"/>
        </w:rPr>
      </w:pPr>
      <w:r>
        <w:rPr>
          <w:rFonts w:ascii="Times New Roman" w:eastAsia="SimSun" w:hAnsi="Times New Roman" w:cs="Times New Roman"/>
          <w:sz w:val="22"/>
        </w:rPr>
        <w:t xml:space="preserve"> </w:t>
      </w:r>
      <w:r>
        <w:rPr>
          <w:rFonts w:ascii="Times New Roman" w:hAnsi="Times New Roman" w:cs="Times New Roman"/>
          <w:sz w:val="22"/>
        </w:rPr>
        <w:t xml:space="preserve">The system will display a clear message indicating whether the child process terminated normally or abnormally. </w:t>
      </w:r>
    </w:p>
    <w:p w14:paraId="0F7DAAB2" w14:textId="77777777" w:rsidR="0024165F" w:rsidRDefault="00000000">
      <w:pPr>
        <w:numPr>
          <w:ilvl w:val="0"/>
          <w:numId w:val="8"/>
        </w:numPr>
        <w:rPr>
          <w:rFonts w:ascii="Times New Roman" w:hAnsi="Times New Roman" w:cs="Times New Roman"/>
          <w:sz w:val="22"/>
        </w:rPr>
      </w:pPr>
      <w:r>
        <w:rPr>
          <w:rFonts w:ascii="Times New Roman" w:eastAsia="SimSun" w:hAnsi="Times New Roman" w:cs="Times New Roman"/>
          <w:sz w:val="22"/>
        </w:rPr>
        <w:t xml:space="preserve"> </w:t>
      </w:r>
      <w:r>
        <w:rPr>
          <w:rFonts w:ascii="Times New Roman" w:hAnsi="Times New Roman" w:cs="Times New Roman"/>
          <w:sz w:val="22"/>
        </w:rPr>
        <w:t xml:space="preserve">The project will provide a better understanding of </w:t>
      </w:r>
      <w:r>
        <w:rPr>
          <w:rStyle w:val="Strong"/>
          <w:rFonts w:ascii="Times New Roman" w:hAnsi="Times New Roman" w:cs="Times New Roman"/>
          <w:sz w:val="22"/>
        </w:rPr>
        <w:t>process creation, termination, exit status, and parent–child process management in Linux</w:t>
      </w:r>
      <w:r>
        <w:rPr>
          <w:rFonts w:ascii="Times New Roman" w:hAnsi="Times New Roman" w:cs="Times New Roman"/>
          <w:sz w:val="22"/>
        </w:rPr>
        <w:t>.</w:t>
      </w:r>
    </w:p>
    <w:p w14:paraId="630A3612" w14:textId="77777777" w:rsidR="0024165F" w:rsidRDefault="00000000">
      <w:pPr>
        <w:rPr>
          <w:rFonts w:ascii="Times New Roman" w:hAnsi="Times New Roman" w:cs="Times New Roman"/>
        </w:rPr>
      </w:pPr>
      <w:r>
        <w:rPr>
          <w:rFonts w:ascii="Times New Roman" w:hAnsi="Times New Roman" w:cs="Times New Roman"/>
          <w:b/>
          <w:sz w:val="24"/>
        </w:rPr>
        <w:t>9. GitHub Repository</w:t>
      </w:r>
    </w:p>
    <w:p w14:paraId="19C92E5A" w14:textId="40FB2442" w:rsidR="0024165F" w:rsidRDefault="00000000">
      <w:pPr>
        <w:rPr>
          <w:rFonts w:ascii="Times New Roman" w:hAnsi="Times New Roman" w:cs="Times New Roman"/>
        </w:rPr>
      </w:pPr>
      <w:r>
        <w:rPr>
          <w:rFonts w:ascii="Times New Roman" w:hAnsi="Times New Roman" w:cs="Times New Roman"/>
          <w:b/>
        </w:rPr>
        <w:t>GitHub Repository Link:</w:t>
      </w:r>
      <w:r>
        <w:rPr>
          <w:rFonts w:ascii="Times New Roman" w:hAnsi="Times New Roman" w:cs="Times New Roman"/>
        </w:rPr>
        <w:t xml:space="preserve"> </w:t>
      </w:r>
      <w:hyperlink r:id="rId9" w:history="1">
        <w:r w:rsidR="0095772E" w:rsidRPr="0095772E">
          <w:rPr>
            <w:rStyle w:val="Hyperlink"/>
            <w:rFonts w:ascii="Times New Roman" w:hAnsi="Times New Roman" w:cs="Times New Roman"/>
          </w:rPr>
          <w:t>https://github.com/sanjithraj0407-glitch/CoreByte_OSSP_Process-Termination-Messages</w:t>
        </w:r>
      </w:hyperlink>
    </w:p>
    <w:p w14:paraId="5603F60E" w14:textId="17B2040F" w:rsidR="0024165F" w:rsidRDefault="00000000">
      <w:pPr>
        <w:rPr>
          <w:rFonts w:ascii="Times New Roman" w:hAnsi="Times New Roman" w:cs="Times New Roman"/>
        </w:rPr>
      </w:pPr>
      <w:r>
        <w:rPr>
          <w:rFonts w:ascii="Times New Roman" w:hAnsi="Times New Roman" w:cs="Times New Roman"/>
          <w:b/>
        </w:rPr>
        <w:lastRenderedPageBreak/>
        <w:t>Repository Created:</w:t>
      </w:r>
      <w:r>
        <w:rPr>
          <w:rFonts w:ascii="Times New Roman" w:hAnsi="Times New Roman" w:cs="Times New Roman"/>
        </w:rPr>
        <w:t xml:space="preserve"> _</w:t>
      </w:r>
      <w:r w:rsidR="0095772E">
        <w:rPr>
          <w:rFonts w:ascii="Times New Roman" w:hAnsi="Times New Roman" w:cs="Times New Roman"/>
        </w:rPr>
        <w:t>YES</w:t>
      </w:r>
      <w:r>
        <w:rPr>
          <w:rFonts w:ascii="Times New Roman" w:hAnsi="Times New Roman" w:cs="Times New Roman"/>
        </w:rPr>
        <w:t>__</w:t>
      </w:r>
    </w:p>
    <w:p w14:paraId="71035C3D" w14:textId="77777777" w:rsidR="0024165F"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28F6723E" w14:textId="77777777" w:rsidR="0024165F" w:rsidRDefault="0024165F">
      <w:pPr>
        <w:rPr>
          <w:rFonts w:ascii="Times New Roman" w:hAnsi="Times New Roman" w:cs="Times New Roman"/>
          <w:b/>
          <w:sz w:val="24"/>
        </w:rPr>
      </w:pPr>
    </w:p>
    <w:p w14:paraId="11898586" w14:textId="77777777" w:rsidR="0024165F" w:rsidRDefault="00000000">
      <w:pPr>
        <w:rPr>
          <w:rFonts w:ascii="Times New Roman" w:hAnsi="Times New Roman" w:cs="Times New Roman"/>
        </w:rPr>
      </w:pPr>
      <w:r>
        <w:rPr>
          <w:rFonts w:ascii="Times New Roman" w:hAnsi="Times New Roman" w:cs="Times New Roman"/>
          <w:b/>
          <w:sz w:val="24"/>
        </w:rPr>
        <w:t>Faculty Name and Signature</w:t>
      </w:r>
    </w:p>
    <w:p w14:paraId="63D426B7" w14:textId="468F7942" w:rsidR="0024165F" w:rsidRDefault="00000000">
      <w:pPr>
        <w:rPr>
          <w:rFonts w:ascii="Times New Roman" w:hAnsi="Times New Roman" w:cs="Times New Roman"/>
        </w:rPr>
      </w:pPr>
      <w:r>
        <w:rPr>
          <w:rFonts w:ascii="Times New Roman" w:hAnsi="Times New Roman" w:cs="Times New Roman"/>
          <w:b/>
        </w:rPr>
        <w:t>Faculty Name:</w:t>
      </w:r>
      <w:r>
        <w:rPr>
          <w:rFonts w:ascii="Times New Roman" w:hAnsi="Times New Roman" w:cs="Times New Roman"/>
        </w:rPr>
        <w:t xml:space="preserve"> ____</w:t>
      </w:r>
      <w:r w:rsidR="00362BD4">
        <w:rPr>
          <w:rFonts w:ascii="Times New Roman" w:hAnsi="Times New Roman" w:cs="Times New Roman"/>
        </w:rPr>
        <w:t>HEMA KOLLA</w:t>
      </w:r>
      <w:r>
        <w:rPr>
          <w:rFonts w:ascii="Times New Roman" w:hAnsi="Times New Roman" w:cs="Times New Roman"/>
        </w:rPr>
        <w:t>_</w:t>
      </w:r>
      <w:r w:rsidR="004C4DDB">
        <w:rPr>
          <w:rFonts w:ascii="Times New Roman" w:hAnsi="Times New Roman" w:cs="Times New Roman"/>
        </w:rPr>
        <w:t>___</w:t>
      </w:r>
    </w:p>
    <w:p w14:paraId="5CDE2DCB" w14:textId="77777777" w:rsidR="0024165F" w:rsidRDefault="00000000">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528FB37D" w14:textId="77777777" w:rsidR="0024165F" w:rsidRDefault="00000000">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6DE5AE14" w14:textId="77777777" w:rsidR="0024165F" w:rsidRDefault="0024165F">
      <w:pPr>
        <w:rPr>
          <w:rFonts w:ascii="Times New Roman" w:hAnsi="Times New Roman" w:cs="Times New Roman"/>
          <w:b/>
          <w:sz w:val="24"/>
        </w:rPr>
      </w:pPr>
    </w:p>
    <w:p w14:paraId="1F543625" w14:textId="77777777" w:rsidR="0024165F" w:rsidRDefault="00000000">
      <w:pPr>
        <w:rPr>
          <w:rFonts w:ascii="Times New Roman" w:hAnsi="Times New Roman" w:cs="Times New Roman"/>
          <w:b/>
          <w:sz w:val="24"/>
        </w:rPr>
      </w:pPr>
      <w:r>
        <w:rPr>
          <w:rFonts w:ascii="Times New Roman" w:hAnsi="Times New Roman" w:cs="Times New Roman"/>
          <w:b/>
          <w:sz w:val="24"/>
        </w:rPr>
        <w:t>----------------------------------------------------------------------------------------------------------------------------</w:t>
      </w:r>
    </w:p>
    <w:p w14:paraId="7CADED19" w14:textId="77777777" w:rsidR="0024165F" w:rsidRDefault="0024165F">
      <w:pPr>
        <w:rPr>
          <w:rFonts w:ascii="Times New Roman" w:hAnsi="Times New Roman" w:cs="Times New Roman"/>
          <w:b/>
          <w:sz w:val="24"/>
        </w:rPr>
      </w:pPr>
    </w:p>
    <w:p w14:paraId="376DD91C" w14:textId="77777777" w:rsidR="0024165F" w:rsidRDefault="00000000">
      <w:pPr>
        <w:rPr>
          <w:rFonts w:ascii="Times New Roman" w:hAnsi="Times New Roman" w:cs="Times New Roman"/>
        </w:rPr>
      </w:pPr>
      <w:r>
        <w:rPr>
          <w:rFonts w:ascii="Times New Roman" w:hAnsi="Times New Roman" w:cs="Times New Roman"/>
          <w:b/>
          <w:sz w:val="24"/>
        </w:rPr>
        <w:t>Faculty Use</w:t>
      </w:r>
    </w:p>
    <w:p w14:paraId="0C2ED8EC" w14:textId="77777777" w:rsidR="0024165F" w:rsidRDefault="00000000">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7C448FBA" w14:textId="77777777" w:rsidR="0024165F"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6D4AC309" w14:textId="77777777" w:rsidR="0024165F" w:rsidRDefault="00000000">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682922D5" w14:textId="77777777" w:rsidR="0024165F" w:rsidRDefault="00000000">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rsidR="0024165F">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A53B1" w14:textId="77777777" w:rsidR="00A154F8" w:rsidRDefault="00A154F8">
      <w:pPr>
        <w:spacing w:line="240" w:lineRule="auto"/>
      </w:pPr>
      <w:r>
        <w:separator/>
      </w:r>
    </w:p>
  </w:endnote>
  <w:endnote w:type="continuationSeparator" w:id="0">
    <w:p w14:paraId="6DCBF513" w14:textId="77777777" w:rsidR="00A154F8" w:rsidRDefault="00A154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42655" w14:textId="77777777" w:rsidR="00A154F8" w:rsidRDefault="00A154F8">
      <w:pPr>
        <w:spacing w:after="0"/>
      </w:pPr>
      <w:r>
        <w:separator/>
      </w:r>
    </w:p>
  </w:footnote>
  <w:footnote w:type="continuationSeparator" w:id="0">
    <w:p w14:paraId="599CE52C" w14:textId="77777777" w:rsidR="00A154F8" w:rsidRDefault="00A154F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32DF0AEA"/>
    <w:multiLevelType w:val="singleLevel"/>
    <w:tmpl w:val="32DF0AEA"/>
    <w:lvl w:ilvl="0">
      <w:start w:val="1"/>
      <w:numFmt w:val="decimal"/>
      <w:lvlText w:val="%1."/>
      <w:lvlJc w:val="left"/>
      <w:pPr>
        <w:tabs>
          <w:tab w:val="left" w:pos="425"/>
        </w:tabs>
        <w:ind w:left="425" w:hanging="425"/>
      </w:pPr>
      <w:rPr>
        <w:rFonts w:hint="default"/>
      </w:rPr>
    </w:lvl>
  </w:abstractNum>
  <w:abstractNum w:abstractNumId="7" w15:restartNumberingAfterBreak="0">
    <w:nsid w:val="5514DCBE"/>
    <w:multiLevelType w:val="singleLevel"/>
    <w:tmpl w:val="5514DCBE"/>
    <w:lvl w:ilvl="0">
      <w:start w:val="1"/>
      <w:numFmt w:val="decimal"/>
      <w:lvlText w:val="%1."/>
      <w:lvlJc w:val="left"/>
      <w:pPr>
        <w:tabs>
          <w:tab w:val="left" w:pos="425"/>
        </w:tabs>
        <w:ind w:left="425" w:hanging="425"/>
      </w:pPr>
      <w:rPr>
        <w:rFonts w:hint="default"/>
      </w:rPr>
    </w:lvl>
  </w:abstractNum>
  <w:num w:numId="1" w16cid:durableId="1110005725">
    <w:abstractNumId w:val="5"/>
  </w:num>
  <w:num w:numId="2" w16cid:durableId="816073318">
    <w:abstractNumId w:val="3"/>
  </w:num>
  <w:num w:numId="3" w16cid:durableId="1653024706">
    <w:abstractNumId w:val="2"/>
  </w:num>
  <w:num w:numId="4" w16cid:durableId="315038202">
    <w:abstractNumId w:val="4"/>
  </w:num>
  <w:num w:numId="5" w16cid:durableId="1493332798">
    <w:abstractNumId w:val="1"/>
  </w:num>
  <w:num w:numId="6" w16cid:durableId="789279618">
    <w:abstractNumId w:val="0"/>
  </w:num>
  <w:num w:numId="7" w16cid:durableId="890962779">
    <w:abstractNumId w:val="7"/>
  </w:num>
  <w:num w:numId="8" w16cid:durableId="6275879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65F"/>
    <w:rsid w:val="0029639D"/>
    <w:rsid w:val="00326F90"/>
    <w:rsid w:val="00362BD4"/>
    <w:rsid w:val="004C4DDB"/>
    <w:rsid w:val="00680F7F"/>
    <w:rsid w:val="00775B75"/>
    <w:rsid w:val="0095772E"/>
    <w:rsid w:val="00A154F8"/>
    <w:rsid w:val="00AA1D8D"/>
    <w:rsid w:val="00B44156"/>
    <w:rsid w:val="00B47730"/>
    <w:rsid w:val="00BE607C"/>
    <w:rsid w:val="00CB0664"/>
    <w:rsid w:val="00D161AD"/>
    <w:rsid w:val="00D3056A"/>
    <w:rsid w:val="00D84074"/>
    <w:rsid w:val="00F90D2E"/>
    <w:rsid w:val="00FC693F"/>
    <w:rsid w:val="3BF97BF5"/>
    <w:rsid w:val="65B01D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3312E1"/>
  <w14:defaultImageDpi w14:val="300"/>
  <w15:docId w15:val="{CAF77757-5EBA-4CC2-9E7E-9B7957A17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heme="minorEastAsia" w:hAnsi="Calibri" w:cstheme="minorBidi"/>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Hyperlink">
    <w:name w:val="Hyperlink"/>
    <w:basedOn w:val="DefaultParagraphFont"/>
    <w:uiPriority w:val="99"/>
    <w:unhideWhenUsed/>
    <w:rsid w:val="0095772E"/>
    <w:rPr>
      <w:color w:val="0000FF" w:themeColor="hyperlink"/>
      <w:u w:val="single"/>
    </w:rPr>
  </w:style>
  <w:style w:type="character" w:styleId="UnresolvedMention">
    <w:name w:val="Unresolved Mention"/>
    <w:basedOn w:val="DefaultParagraphFont"/>
    <w:uiPriority w:val="99"/>
    <w:semiHidden/>
    <w:unhideWhenUsed/>
    <w:rsid w:val="009577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anjithraj0407-glitch/CoreByte_OSSP_Process-Termination-Mess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1059</Words>
  <Characters>6037</Characters>
  <Application>Microsoft Office Word</Application>
  <DocSecurity>0</DocSecurity>
  <Lines>50</Lines>
  <Paragraphs>14</Paragraphs>
  <ScaleCrop>false</ScaleCrop>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maloth sanjith raj</cp:lastModifiedBy>
  <cp:revision>6</cp:revision>
  <dcterms:created xsi:type="dcterms:W3CDTF">2026-08-29T03:08:00Z</dcterms:created>
  <dcterms:modified xsi:type="dcterms:W3CDTF">2026-08-29T03:15:00Z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eyJoZGlkIjoiMGU0YmMzYjE1MjBmMGUxZmVjZmUwMzY3NWQ2Y2M5MTciLCJ1c2VySWQiOiI1NDk3NTg3MDc3MzkifQ==</vt:lpwstr>
  </property>
  <property fmtid="{D5CDD505-2E9C-101B-9397-08002B2CF9AE}" pid="3" name="KSOProductBuildVer">
    <vt:lpwstr>1033-12.1.0.28032</vt:lpwstr>
  </property>
  <property fmtid="{D5CDD505-2E9C-101B-9397-08002B2CF9AE}" pid="4" name="ICV">
    <vt:lpwstr>A4AD01174C944C69A09D3A3A5C4262FC_13</vt:lpwstr>
  </property>
</Properties>
</file>